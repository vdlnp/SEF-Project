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4FCDE6" w14:textId="77777777" w:rsidR="001909EF" w:rsidRDefault="004B3EB5">
      <w:pPr>
        <w:spacing w:before="64"/>
        <w:ind w:left="1" w:right="3"/>
        <w:jc w:val="center"/>
        <w:rPr>
          <w:b/>
          <w:sz w:val="24"/>
        </w:rPr>
      </w:pPr>
      <w:r>
        <w:rPr>
          <w:b/>
          <w:sz w:val="24"/>
        </w:rPr>
        <w:t>CSE6214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Software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Engineering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Fundamentals</w:t>
      </w:r>
    </w:p>
    <w:p w14:paraId="064FCDE7" w14:textId="77777777" w:rsidR="001909EF" w:rsidRDefault="001909EF">
      <w:pPr>
        <w:pStyle w:val="BodyText"/>
        <w:ind w:left="0"/>
        <w:rPr>
          <w:b/>
        </w:rPr>
      </w:pPr>
    </w:p>
    <w:p w14:paraId="064FCDE8" w14:textId="77777777" w:rsidR="001909EF" w:rsidRDefault="004B3EB5">
      <w:pPr>
        <w:ind w:left="2" w:right="3"/>
        <w:jc w:val="center"/>
        <w:rPr>
          <w:b/>
          <w:sz w:val="24"/>
        </w:rPr>
      </w:pPr>
      <w:r>
        <w:rPr>
          <w:b/>
          <w:sz w:val="24"/>
        </w:rPr>
        <w:t>Tutorial</w:t>
      </w:r>
      <w:r>
        <w:rPr>
          <w:b/>
          <w:spacing w:val="-2"/>
          <w:sz w:val="24"/>
        </w:rPr>
        <w:t xml:space="preserve"> </w:t>
      </w:r>
      <w:r>
        <w:rPr>
          <w:b/>
          <w:spacing w:val="-5"/>
          <w:sz w:val="24"/>
        </w:rPr>
        <w:t>11</w:t>
      </w:r>
    </w:p>
    <w:p w14:paraId="064FCDE9" w14:textId="77777777" w:rsidR="001909EF" w:rsidRDefault="004B3EB5">
      <w:pPr>
        <w:ind w:right="6735"/>
        <w:jc w:val="center"/>
        <w:rPr>
          <w:b/>
          <w:sz w:val="24"/>
        </w:rPr>
      </w:pPr>
      <w:r>
        <w:rPr>
          <w:b/>
          <w:sz w:val="24"/>
        </w:rPr>
        <w:t>Part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A: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Discussion</w:t>
      </w:r>
    </w:p>
    <w:p w14:paraId="064FCDEA" w14:textId="77777777" w:rsidR="001909EF" w:rsidRDefault="004B3EB5">
      <w:pPr>
        <w:pStyle w:val="BodyText"/>
        <w:spacing w:line="272" w:lineRule="exact"/>
        <w:ind w:left="358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64FCE28" wp14:editId="064FCE29">
                <wp:simplePos x="0" y="0"/>
                <wp:positionH relativeFrom="page">
                  <wp:posOffset>1123492</wp:posOffset>
                </wp:positionH>
                <wp:positionV relativeFrom="paragraph">
                  <wp:posOffset>185225</wp:posOffset>
                </wp:positionV>
                <wp:extent cx="5525770" cy="1841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577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5770" h="18415">
                              <a:moveTo>
                                <a:pt x="5525389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5525389" y="18288"/>
                              </a:lnTo>
                              <a:lnTo>
                                <a:pt x="55253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3B89EC" id="Graphic 4" o:spid="_x0000_s1026" style="position:absolute;margin-left:88.45pt;margin-top:14.6pt;width:435.1pt;height:1.4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2577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" path="m5525389,l,,,18288r5525389,l5525389,xe" fillcolor="black" stroked="f">
                <v:path arrowok="t"/>
                <w10:wrap type="topAndBottom" anchorx="page"/>
              </v:shape>
            </w:pict>
          </mc:Fallback>
        </mc:AlternateContent>
      </w:r>
      <w:r>
        <w:t>Topic</w:t>
      </w:r>
      <w:r>
        <w:rPr>
          <w:spacing w:val="-2"/>
        </w:rPr>
        <w:t xml:space="preserve"> </w:t>
      </w:r>
      <w:r>
        <w:t>(Lecture</w:t>
      </w:r>
      <w:r>
        <w:rPr>
          <w:spacing w:val="-2"/>
        </w:rPr>
        <w:t xml:space="preserve"> </w:t>
      </w:r>
      <w:r>
        <w:t>11):</w:t>
      </w:r>
      <w:r>
        <w:rPr>
          <w:spacing w:val="-1"/>
        </w:rPr>
        <w:t xml:space="preserve"> </w:t>
      </w:r>
      <w:r>
        <w:t>Software</w:t>
      </w:r>
      <w:r>
        <w:rPr>
          <w:spacing w:val="-2"/>
        </w:rPr>
        <w:t xml:space="preserve"> </w:t>
      </w:r>
      <w:r>
        <w:t xml:space="preserve">Testing </w:t>
      </w:r>
      <w:r>
        <w:rPr>
          <w:spacing w:val="-2"/>
        </w:rPr>
        <w:t>Strategies</w:t>
      </w:r>
    </w:p>
    <w:p w14:paraId="064FCDEB" w14:textId="77777777" w:rsidR="001909EF" w:rsidRDefault="001909EF">
      <w:pPr>
        <w:pStyle w:val="BodyText"/>
        <w:spacing w:before="1"/>
        <w:ind w:left="0"/>
      </w:pPr>
    </w:p>
    <w:p w14:paraId="064FCDEC" w14:textId="152D1297" w:rsidR="001909EF" w:rsidRPr="00A72E38" w:rsidRDefault="004B3EB5">
      <w:pPr>
        <w:pStyle w:val="ListParagraph"/>
        <w:numPr>
          <w:ilvl w:val="0"/>
          <w:numId w:val="3"/>
        </w:numPr>
        <w:tabs>
          <w:tab w:val="left" w:pos="719"/>
        </w:tabs>
        <w:spacing w:before="0"/>
        <w:ind w:left="719" w:hanging="359"/>
        <w:rPr>
          <w:sz w:val="24"/>
        </w:rPr>
      </w:pPr>
      <w:r>
        <w:rPr>
          <w:sz w:val="24"/>
        </w:rPr>
        <w:t>Describe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difference</w:t>
      </w:r>
      <w:r>
        <w:rPr>
          <w:spacing w:val="-1"/>
          <w:sz w:val="24"/>
        </w:rPr>
        <w:t xml:space="preserve"> </w:t>
      </w:r>
      <w:r>
        <w:rPr>
          <w:sz w:val="24"/>
        </w:rPr>
        <w:t>between</w:t>
      </w:r>
      <w:r>
        <w:rPr>
          <w:spacing w:val="-1"/>
          <w:sz w:val="24"/>
        </w:rPr>
        <w:t xml:space="preserve"> </w:t>
      </w:r>
      <w:r>
        <w:rPr>
          <w:sz w:val="24"/>
        </w:rPr>
        <w:t>verification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validation.</w:t>
      </w:r>
    </w:p>
    <w:p w14:paraId="2F120A2D" w14:textId="06AD3E0A" w:rsidR="00A72E38" w:rsidRPr="00A72E38" w:rsidRDefault="00A72E38" w:rsidP="00A72E38">
      <w:pPr>
        <w:pStyle w:val="ListParagraph"/>
        <w:numPr>
          <w:ilvl w:val="0"/>
          <w:numId w:val="5"/>
        </w:numPr>
        <w:tabs>
          <w:tab w:val="left" w:pos="719"/>
        </w:tabs>
        <w:rPr>
          <w:color w:val="FF0000"/>
          <w:sz w:val="24"/>
        </w:rPr>
      </w:pPr>
      <w:r w:rsidRPr="00A72E38">
        <w:rPr>
          <w:color w:val="FF0000"/>
          <w:sz w:val="24"/>
        </w:rPr>
        <w:t>Verification refers to the set of tasks that ensure</w:t>
      </w:r>
      <w:r>
        <w:rPr>
          <w:color w:val="FF0000"/>
          <w:sz w:val="24"/>
        </w:rPr>
        <w:t xml:space="preserve"> </w:t>
      </w:r>
      <w:r w:rsidRPr="00A72E38">
        <w:rPr>
          <w:color w:val="FF0000"/>
          <w:sz w:val="24"/>
        </w:rPr>
        <w:t>that software correctly implements a specific</w:t>
      </w:r>
      <w:r>
        <w:rPr>
          <w:color w:val="FF0000"/>
          <w:sz w:val="24"/>
        </w:rPr>
        <w:t xml:space="preserve"> </w:t>
      </w:r>
      <w:r w:rsidRPr="00A72E38">
        <w:rPr>
          <w:color w:val="FF0000"/>
          <w:sz w:val="24"/>
        </w:rPr>
        <w:t>function.</w:t>
      </w:r>
    </w:p>
    <w:p w14:paraId="7D2EE033" w14:textId="367067C9" w:rsidR="00A72E38" w:rsidRPr="00A72E38" w:rsidRDefault="00A72E38" w:rsidP="00A72E38">
      <w:pPr>
        <w:pStyle w:val="ListParagraph"/>
        <w:numPr>
          <w:ilvl w:val="0"/>
          <w:numId w:val="4"/>
        </w:numPr>
        <w:tabs>
          <w:tab w:val="left" w:pos="719"/>
        </w:tabs>
        <w:rPr>
          <w:color w:val="FF0000"/>
          <w:sz w:val="24"/>
        </w:rPr>
      </w:pPr>
      <w:r w:rsidRPr="00A72E38">
        <w:rPr>
          <w:color w:val="FF0000"/>
          <w:sz w:val="24"/>
        </w:rPr>
        <w:t>Validation refers to a different set of tasks that</w:t>
      </w:r>
      <w:r>
        <w:rPr>
          <w:color w:val="FF0000"/>
          <w:sz w:val="24"/>
        </w:rPr>
        <w:t xml:space="preserve"> </w:t>
      </w:r>
      <w:r w:rsidRPr="00A72E38">
        <w:rPr>
          <w:color w:val="FF0000"/>
          <w:sz w:val="24"/>
        </w:rPr>
        <w:t>ensure that the software that has been built is</w:t>
      </w:r>
      <w:r>
        <w:rPr>
          <w:color w:val="FF0000"/>
          <w:sz w:val="24"/>
        </w:rPr>
        <w:t xml:space="preserve"> </w:t>
      </w:r>
      <w:r w:rsidRPr="00A72E38">
        <w:rPr>
          <w:color w:val="FF0000"/>
          <w:sz w:val="24"/>
        </w:rPr>
        <w:t>traceable to customer requirements.</w:t>
      </w:r>
    </w:p>
    <w:p w14:paraId="064FCDED" w14:textId="77777777" w:rsidR="001909EF" w:rsidRDefault="001909EF">
      <w:pPr>
        <w:pStyle w:val="BodyText"/>
        <w:ind w:left="0"/>
      </w:pPr>
    </w:p>
    <w:p w14:paraId="064FCDEF" w14:textId="63157421" w:rsidR="001909EF" w:rsidRPr="00A72E38" w:rsidRDefault="004B3EB5" w:rsidP="00A72E38">
      <w:pPr>
        <w:pStyle w:val="ListParagraph"/>
        <w:numPr>
          <w:ilvl w:val="0"/>
          <w:numId w:val="3"/>
        </w:numPr>
        <w:tabs>
          <w:tab w:val="left" w:pos="719"/>
        </w:tabs>
        <w:spacing w:before="0"/>
        <w:ind w:left="719" w:hanging="359"/>
        <w:rPr>
          <w:sz w:val="24"/>
        </w:rPr>
      </w:pPr>
      <w:r>
        <w:rPr>
          <w:sz w:val="24"/>
        </w:rPr>
        <w:t>Why</w:t>
      </w:r>
      <w:r>
        <w:rPr>
          <w:spacing w:val="-1"/>
          <w:sz w:val="24"/>
        </w:rPr>
        <w:t xml:space="preserve"> </w:t>
      </w:r>
      <w:r>
        <w:rPr>
          <w:sz w:val="24"/>
        </w:rPr>
        <w:t>is a</w:t>
      </w:r>
      <w:r>
        <w:rPr>
          <w:spacing w:val="-1"/>
          <w:sz w:val="24"/>
        </w:rPr>
        <w:t xml:space="preserve"> </w:t>
      </w:r>
      <w:r>
        <w:rPr>
          <w:sz w:val="24"/>
        </w:rPr>
        <w:t>highly</w:t>
      </w:r>
      <w:r>
        <w:rPr>
          <w:spacing w:val="-1"/>
          <w:sz w:val="24"/>
        </w:rPr>
        <w:t xml:space="preserve"> </w:t>
      </w:r>
      <w:r>
        <w:rPr>
          <w:sz w:val="24"/>
        </w:rPr>
        <w:t>coupled</w:t>
      </w:r>
      <w:r>
        <w:rPr>
          <w:spacing w:val="1"/>
          <w:sz w:val="24"/>
        </w:rPr>
        <w:t xml:space="preserve"> </w:t>
      </w:r>
      <w:r>
        <w:rPr>
          <w:sz w:val="24"/>
        </w:rPr>
        <w:t>module</w:t>
      </w:r>
      <w:r>
        <w:rPr>
          <w:spacing w:val="-1"/>
          <w:sz w:val="24"/>
        </w:rPr>
        <w:t xml:space="preserve"> </w:t>
      </w:r>
      <w:r>
        <w:rPr>
          <w:sz w:val="24"/>
        </w:rPr>
        <w:t>difficult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to unit </w:t>
      </w:r>
      <w:r>
        <w:rPr>
          <w:spacing w:val="-2"/>
          <w:sz w:val="24"/>
        </w:rPr>
        <w:t>test?</w:t>
      </w:r>
    </w:p>
    <w:p w14:paraId="4915034F" w14:textId="42D80CBB" w:rsidR="00A72E38" w:rsidRPr="00A72E38" w:rsidRDefault="00A72E38" w:rsidP="00A72E38">
      <w:pPr>
        <w:pStyle w:val="ListParagraph"/>
        <w:tabs>
          <w:tab w:val="left" w:pos="719"/>
        </w:tabs>
        <w:spacing w:before="0"/>
        <w:ind w:left="719" w:firstLine="0"/>
        <w:rPr>
          <w:color w:val="FF0000"/>
          <w:sz w:val="24"/>
        </w:rPr>
      </w:pPr>
      <w:r w:rsidRPr="00A72E38">
        <w:rPr>
          <w:color w:val="FF0000"/>
          <w:sz w:val="24"/>
        </w:rPr>
        <w:t>A highly coupled module is hard to unit test because it depends on many other modules. This means you can’t test it by itself — you need to set up or mock a lot of other parts first, which makes tests more complex, slower, and harder to manage.</w:t>
      </w:r>
    </w:p>
    <w:p w14:paraId="756D4702" w14:textId="77777777" w:rsidR="00A72E38" w:rsidRPr="00A72E38" w:rsidRDefault="00A72E38" w:rsidP="00A72E38">
      <w:pPr>
        <w:pStyle w:val="ListParagraph"/>
        <w:tabs>
          <w:tab w:val="left" w:pos="719"/>
        </w:tabs>
        <w:spacing w:before="0"/>
        <w:ind w:left="719" w:firstLine="0"/>
        <w:rPr>
          <w:sz w:val="24"/>
        </w:rPr>
      </w:pPr>
    </w:p>
    <w:p w14:paraId="064FCDF0" w14:textId="6E40D3C6" w:rsidR="001909EF" w:rsidRPr="00A72E38" w:rsidRDefault="004B3EB5">
      <w:pPr>
        <w:pStyle w:val="ListParagraph"/>
        <w:numPr>
          <w:ilvl w:val="0"/>
          <w:numId w:val="3"/>
        </w:numPr>
        <w:tabs>
          <w:tab w:val="left" w:pos="719"/>
        </w:tabs>
        <w:spacing w:before="0"/>
        <w:ind w:left="719" w:hanging="359"/>
        <w:rPr>
          <w:sz w:val="24"/>
        </w:rPr>
      </w:pPr>
      <w:r>
        <w:rPr>
          <w:sz w:val="24"/>
        </w:rPr>
        <w:t>Why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regression</w:t>
      </w:r>
      <w:r>
        <w:rPr>
          <w:spacing w:val="-2"/>
          <w:sz w:val="24"/>
        </w:rPr>
        <w:t xml:space="preserve"> </w:t>
      </w:r>
      <w:r>
        <w:rPr>
          <w:sz w:val="24"/>
        </w:rPr>
        <w:t>testing</w:t>
      </w:r>
      <w:r>
        <w:rPr>
          <w:spacing w:val="1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important</w:t>
      </w:r>
      <w:r>
        <w:rPr>
          <w:spacing w:val="-2"/>
          <w:sz w:val="24"/>
        </w:rPr>
        <w:t xml:space="preserve"> </w:t>
      </w:r>
      <w:r>
        <w:rPr>
          <w:sz w:val="24"/>
        </w:rPr>
        <w:t>part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any integration</w:t>
      </w:r>
      <w:r>
        <w:rPr>
          <w:spacing w:val="-1"/>
          <w:sz w:val="24"/>
        </w:rPr>
        <w:t xml:space="preserve"> </w:t>
      </w:r>
      <w:r>
        <w:rPr>
          <w:sz w:val="24"/>
        </w:rPr>
        <w:t>testing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procedure?</w:t>
      </w:r>
    </w:p>
    <w:p w14:paraId="43EDA492" w14:textId="28648E78" w:rsidR="00A72E38" w:rsidRPr="00A72E38" w:rsidRDefault="00A72E38" w:rsidP="00A72E38">
      <w:pPr>
        <w:pStyle w:val="ListParagraph"/>
        <w:numPr>
          <w:ilvl w:val="0"/>
          <w:numId w:val="4"/>
        </w:numPr>
        <w:tabs>
          <w:tab w:val="left" w:pos="719"/>
        </w:tabs>
        <w:rPr>
          <w:color w:val="FF0000"/>
          <w:sz w:val="24"/>
        </w:rPr>
      </w:pPr>
      <w:r w:rsidRPr="00A72E38">
        <w:rPr>
          <w:color w:val="FF0000"/>
          <w:sz w:val="24"/>
        </w:rPr>
        <w:t>Whenever software is corrected, some aspect of the</w:t>
      </w:r>
      <w:r>
        <w:rPr>
          <w:color w:val="FF0000"/>
          <w:sz w:val="24"/>
        </w:rPr>
        <w:t xml:space="preserve"> </w:t>
      </w:r>
      <w:r w:rsidRPr="00A72E38">
        <w:rPr>
          <w:color w:val="FF0000"/>
          <w:sz w:val="24"/>
        </w:rPr>
        <w:t>software configuration (the</w:t>
      </w:r>
      <w:r>
        <w:rPr>
          <w:color w:val="FF0000"/>
          <w:sz w:val="24"/>
        </w:rPr>
        <w:t xml:space="preserve"> </w:t>
      </w:r>
      <w:r w:rsidRPr="00A72E38">
        <w:rPr>
          <w:color w:val="FF0000"/>
          <w:sz w:val="24"/>
        </w:rPr>
        <w:t>program, its documentation,</w:t>
      </w:r>
      <w:r>
        <w:rPr>
          <w:color w:val="FF0000"/>
          <w:sz w:val="24"/>
        </w:rPr>
        <w:t xml:space="preserve"> </w:t>
      </w:r>
      <w:r w:rsidRPr="00A72E38">
        <w:rPr>
          <w:color w:val="FF0000"/>
          <w:sz w:val="24"/>
        </w:rPr>
        <w:t>or the data that support it) is changed.</w:t>
      </w:r>
    </w:p>
    <w:p w14:paraId="4809572E" w14:textId="44A6ADCD" w:rsidR="00A72E38" w:rsidRPr="00A72E38" w:rsidRDefault="00A72E38" w:rsidP="00A72E38">
      <w:pPr>
        <w:pStyle w:val="ListParagraph"/>
        <w:numPr>
          <w:ilvl w:val="0"/>
          <w:numId w:val="4"/>
        </w:numPr>
        <w:tabs>
          <w:tab w:val="left" w:pos="719"/>
        </w:tabs>
        <w:rPr>
          <w:color w:val="FF0000"/>
          <w:sz w:val="24"/>
        </w:rPr>
      </w:pPr>
      <w:r w:rsidRPr="00A72E38">
        <w:rPr>
          <w:color w:val="FF0000"/>
          <w:sz w:val="24"/>
        </w:rPr>
        <w:t xml:space="preserve"> Regression testing helps to ensure that changes (due</w:t>
      </w:r>
      <w:r>
        <w:rPr>
          <w:color w:val="FF0000"/>
          <w:sz w:val="24"/>
        </w:rPr>
        <w:t xml:space="preserve"> </w:t>
      </w:r>
      <w:r w:rsidRPr="00A72E38">
        <w:rPr>
          <w:color w:val="FF0000"/>
          <w:sz w:val="24"/>
        </w:rPr>
        <w:t>to testing or for other reasons) do not introduce</w:t>
      </w:r>
      <w:r>
        <w:rPr>
          <w:color w:val="FF0000"/>
          <w:sz w:val="24"/>
        </w:rPr>
        <w:t xml:space="preserve"> </w:t>
      </w:r>
      <w:r w:rsidRPr="00A72E38">
        <w:rPr>
          <w:color w:val="FF0000"/>
          <w:sz w:val="24"/>
        </w:rPr>
        <w:t>unintended behavior or additional errors.</w:t>
      </w:r>
    </w:p>
    <w:p w14:paraId="064FCDF1" w14:textId="77777777" w:rsidR="001909EF" w:rsidRDefault="001909EF">
      <w:pPr>
        <w:pStyle w:val="BodyText"/>
        <w:ind w:left="0"/>
      </w:pPr>
    </w:p>
    <w:p w14:paraId="064FCDF2" w14:textId="77777777" w:rsidR="001909EF" w:rsidRDefault="001909EF">
      <w:pPr>
        <w:pStyle w:val="BodyText"/>
        <w:spacing w:before="5"/>
        <w:ind w:left="0"/>
      </w:pPr>
    </w:p>
    <w:p w14:paraId="064FCDF3" w14:textId="77777777" w:rsidR="001909EF" w:rsidRDefault="004B3EB5">
      <w:pPr>
        <w:ind w:left="358"/>
        <w:rPr>
          <w:b/>
          <w:sz w:val="24"/>
        </w:rPr>
      </w:pPr>
      <w:r>
        <w:rPr>
          <w:b/>
          <w:sz w:val="24"/>
        </w:rPr>
        <w:t>Part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Tutorial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Activity</w:t>
      </w:r>
    </w:p>
    <w:p w14:paraId="064FCDF4" w14:textId="77777777" w:rsidR="001909EF" w:rsidRDefault="004B3EB5">
      <w:pPr>
        <w:pStyle w:val="BodyText"/>
        <w:ind w:left="358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64FCE2A" wp14:editId="064FCE2B">
                <wp:simplePos x="0" y="0"/>
                <wp:positionH relativeFrom="page">
                  <wp:posOffset>1123492</wp:posOffset>
                </wp:positionH>
                <wp:positionV relativeFrom="paragraph">
                  <wp:posOffset>185045</wp:posOffset>
                </wp:positionV>
                <wp:extent cx="5525770" cy="1841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577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5770" h="18415">
                              <a:moveTo>
                                <a:pt x="5525389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5525389" y="18287"/>
                              </a:lnTo>
                              <a:lnTo>
                                <a:pt x="55253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753873" id="Graphic 5" o:spid="_x0000_s1026" style="position:absolute;margin-left:88.45pt;margin-top:14.55pt;width:435.1pt;height:1.4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2577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" path="m5525389,l,,,18287r5525389,l5525389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</w:rPr>
        <w:t>Topic</w:t>
      </w:r>
      <w:r>
        <w:t>:</w:t>
      </w:r>
      <w:r>
        <w:rPr>
          <w:spacing w:val="5"/>
        </w:rPr>
        <w:t xml:space="preserve"> </w:t>
      </w:r>
      <w:r>
        <w:t>Software</w:t>
      </w:r>
      <w:r>
        <w:rPr>
          <w:spacing w:val="-4"/>
        </w:rPr>
        <w:t xml:space="preserve"> </w:t>
      </w:r>
      <w:r>
        <w:t>Testing</w:t>
      </w:r>
      <w:r>
        <w:rPr>
          <w:spacing w:val="-1"/>
        </w:rPr>
        <w:t xml:space="preserve"> </w:t>
      </w:r>
      <w:r>
        <w:rPr>
          <w:spacing w:val="-2"/>
        </w:rPr>
        <w:t>Strategies</w:t>
      </w:r>
    </w:p>
    <w:p w14:paraId="064FCDF5" w14:textId="77777777" w:rsidR="001909EF" w:rsidRDefault="004B3EB5">
      <w:pPr>
        <w:pStyle w:val="BodyText"/>
        <w:spacing w:before="121"/>
        <w:ind w:right="58" w:hanging="3"/>
      </w:pPr>
      <w:r>
        <w:t>Match the following classes and approaches of testing with its descriptions. You should select the best answer from Table 1.</w:t>
      </w:r>
    </w:p>
    <w:p w14:paraId="064FCDF6" w14:textId="77777777" w:rsidR="001909EF" w:rsidRDefault="004B3EB5">
      <w:pPr>
        <w:pStyle w:val="BodyText"/>
        <w:spacing w:before="274"/>
        <w:ind w:left="0" w:right="3"/>
        <w:jc w:val="center"/>
      </w:pPr>
      <w:r>
        <w:t>Table</w:t>
      </w:r>
      <w:r>
        <w:rPr>
          <w:spacing w:val="-1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List of</w:t>
      </w:r>
      <w:r>
        <w:rPr>
          <w:spacing w:val="-1"/>
        </w:rPr>
        <w:t xml:space="preserve"> </w:t>
      </w:r>
      <w:r>
        <w:t>Tests</w:t>
      </w:r>
      <w:r>
        <w:rPr>
          <w:spacing w:val="-1"/>
        </w:rPr>
        <w:t xml:space="preserve"> </w:t>
      </w:r>
      <w:r>
        <w:t>Classes</w:t>
      </w:r>
      <w:r>
        <w:rPr>
          <w:spacing w:val="-1"/>
        </w:rPr>
        <w:t xml:space="preserve"> </w:t>
      </w:r>
      <w:r>
        <w:t xml:space="preserve">and </w:t>
      </w:r>
      <w:r>
        <w:rPr>
          <w:spacing w:val="-2"/>
        </w:rPr>
        <w:t>Approaches.</w:t>
      </w:r>
    </w:p>
    <w:p w14:paraId="064FCDF7" w14:textId="77777777" w:rsidR="001909EF" w:rsidRDefault="001909EF">
      <w:pPr>
        <w:pStyle w:val="BodyText"/>
        <w:spacing w:before="47"/>
        <w:ind w:left="0"/>
        <w:rPr>
          <w:sz w:val="20"/>
        </w:rPr>
      </w:pPr>
    </w:p>
    <w:tbl>
      <w:tblPr>
        <w:tblW w:w="0" w:type="auto"/>
        <w:tblInd w:w="8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9"/>
        <w:gridCol w:w="1889"/>
        <w:gridCol w:w="3601"/>
      </w:tblGrid>
      <w:tr w:rsidR="001909EF" w14:paraId="064FCDFB" w14:textId="77777777">
        <w:trPr>
          <w:trHeight w:val="277"/>
        </w:trPr>
        <w:tc>
          <w:tcPr>
            <w:tcW w:w="2449" w:type="dxa"/>
          </w:tcPr>
          <w:p w14:paraId="064FCDF8" w14:textId="77777777" w:rsidR="001909EF" w:rsidRDefault="004B3EB5">
            <w:pPr>
              <w:pStyle w:val="TableParagraph"/>
              <w:spacing w:before="1" w:line="257" w:lineRule="exact"/>
              <w:rPr>
                <w:sz w:val="24"/>
              </w:rPr>
            </w:pPr>
            <w:r>
              <w:rPr>
                <w:sz w:val="24"/>
              </w:rPr>
              <w:t>Deployment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testing</w:t>
            </w:r>
          </w:p>
        </w:tc>
        <w:tc>
          <w:tcPr>
            <w:tcW w:w="1889" w:type="dxa"/>
          </w:tcPr>
          <w:p w14:paraId="064FCDF9" w14:textId="77777777" w:rsidR="001909EF" w:rsidRDefault="004B3EB5">
            <w:pPr>
              <w:pStyle w:val="TableParagraph"/>
              <w:spacing w:before="1" w:line="257" w:lineRule="exact"/>
              <w:rPr>
                <w:sz w:val="24"/>
              </w:rPr>
            </w:pPr>
            <w:r>
              <w:rPr>
                <w:sz w:val="24"/>
              </w:rPr>
              <w:t>Stress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testing</w:t>
            </w:r>
          </w:p>
        </w:tc>
        <w:tc>
          <w:tcPr>
            <w:tcW w:w="3601" w:type="dxa"/>
          </w:tcPr>
          <w:p w14:paraId="064FCDFA" w14:textId="77777777" w:rsidR="001909EF" w:rsidRDefault="004B3EB5">
            <w:pPr>
              <w:pStyle w:val="TableParagraph"/>
              <w:spacing w:before="1" w:line="257" w:lineRule="exact"/>
              <w:ind w:left="104"/>
              <w:rPr>
                <w:sz w:val="24"/>
              </w:rPr>
            </w:pPr>
            <w:r>
              <w:rPr>
                <w:sz w:val="24"/>
              </w:rPr>
              <w:t>Black-box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testing</w:t>
            </w:r>
          </w:p>
        </w:tc>
      </w:tr>
      <w:tr w:rsidR="001909EF" w14:paraId="064FCDFF" w14:textId="77777777">
        <w:trPr>
          <w:trHeight w:val="275"/>
        </w:trPr>
        <w:tc>
          <w:tcPr>
            <w:tcW w:w="2449" w:type="dxa"/>
          </w:tcPr>
          <w:p w14:paraId="064FCDFC" w14:textId="77777777" w:rsidR="001909EF" w:rsidRDefault="004B3EB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Performance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testing</w:t>
            </w:r>
          </w:p>
        </w:tc>
        <w:tc>
          <w:tcPr>
            <w:tcW w:w="1889" w:type="dxa"/>
          </w:tcPr>
          <w:p w14:paraId="064FCDFD" w14:textId="77777777" w:rsidR="001909EF" w:rsidRDefault="004B3EB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Beta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test</w:t>
            </w:r>
          </w:p>
        </w:tc>
        <w:tc>
          <w:tcPr>
            <w:tcW w:w="3601" w:type="dxa"/>
          </w:tcPr>
          <w:p w14:paraId="064FCDFE" w14:textId="77777777" w:rsidR="001909EF" w:rsidRDefault="004B3EB5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Recovery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Testing</w:t>
            </w:r>
          </w:p>
        </w:tc>
      </w:tr>
      <w:tr w:rsidR="001909EF" w14:paraId="064FCE03" w14:textId="77777777">
        <w:trPr>
          <w:trHeight w:val="275"/>
        </w:trPr>
        <w:tc>
          <w:tcPr>
            <w:tcW w:w="2449" w:type="dxa"/>
          </w:tcPr>
          <w:p w14:paraId="064FCE00" w14:textId="77777777" w:rsidR="001909EF" w:rsidRDefault="004B3EB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White-box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testing</w:t>
            </w:r>
          </w:p>
        </w:tc>
        <w:tc>
          <w:tcPr>
            <w:tcW w:w="1889" w:type="dxa"/>
          </w:tcPr>
          <w:p w14:paraId="064FCE01" w14:textId="77777777" w:rsidR="001909EF" w:rsidRDefault="004B3EB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Unit </w:t>
            </w:r>
            <w:r>
              <w:rPr>
                <w:spacing w:val="-2"/>
                <w:sz w:val="24"/>
              </w:rPr>
              <w:t>testing</w:t>
            </w:r>
          </w:p>
        </w:tc>
        <w:tc>
          <w:tcPr>
            <w:tcW w:w="3601" w:type="dxa"/>
          </w:tcPr>
          <w:p w14:paraId="064FCE02" w14:textId="77777777" w:rsidR="001909EF" w:rsidRDefault="004B3EB5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Bottom-up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Integration</w:t>
            </w:r>
            <w:r>
              <w:rPr>
                <w:spacing w:val="-2"/>
                <w:sz w:val="24"/>
              </w:rPr>
              <w:t xml:space="preserve"> Testing</w:t>
            </w:r>
          </w:p>
        </w:tc>
      </w:tr>
      <w:tr w:rsidR="001909EF" w14:paraId="064FCE07" w14:textId="77777777">
        <w:trPr>
          <w:trHeight w:val="275"/>
        </w:trPr>
        <w:tc>
          <w:tcPr>
            <w:tcW w:w="2449" w:type="dxa"/>
          </w:tcPr>
          <w:p w14:paraId="064FCE04" w14:textId="77777777" w:rsidR="001909EF" w:rsidRDefault="004B3EB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Regression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Testing</w:t>
            </w:r>
          </w:p>
        </w:tc>
        <w:tc>
          <w:tcPr>
            <w:tcW w:w="1889" w:type="dxa"/>
          </w:tcPr>
          <w:p w14:paraId="064FCE05" w14:textId="77777777" w:rsidR="001909EF" w:rsidRDefault="004B3EB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Alpha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testing</w:t>
            </w:r>
          </w:p>
        </w:tc>
        <w:tc>
          <w:tcPr>
            <w:tcW w:w="3601" w:type="dxa"/>
          </w:tcPr>
          <w:p w14:paraId="064FCE06" w14:textId="77777777" w:rsidR="001909EF" w:rsidRDefault="004B3EB5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Top-down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Integration</w:t>
            </w:r>
            <w:r>
              <w:rPr>
                <w:spacing w:val="-2"/>
                <w:sz w:val="24"/>
              </w:rPr>
              <w:t xml:space="preserve"> Testing</w:t>
            </w:r>
          </w:p>
        </w:tc>
      </w:tr>
      <w:tr w:rsidR="001909EF" w14:paraId="064FCE0B" w14:textId="77777777">
        <w:trPr>
          <w:trHeight w:val="275"/>
        </w:trPr>
        <w:tc>
          <w:tcPr>
            <w:tcW w:w="2449" w:type="dxa"/>
          </w:tcPr>
          <w:p w14:paraId="064FCE08" w14:textId="77777777" w:rsidR="001909EF" w:rsidRDefault="004B3EB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Security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testing</w:t>
            </w:r>
          </w:p>
        </w:tc>
        <w:tc>
          <w:tcPr>
            <w:tcW w:w="1889" w:type="dxa"/>
          </w:tcPr>
          <w:p w14:paraId="064FCE09" w14:textId="77777777" w:rsidR="001909EF" w:rsidRDefault="004B3EB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Smoke </w:t>
            </w:r>
            <w:r>
              <w:rPr>
                <w:spacing w:val="-2"/>
                <w:sz w:val="24"/>
              </w:rPr>
              <w:t>testing</w:t>
            </w:r>
          </w:p>
        </w:tc>
        <w:tc>
          <w:tcPr>
            <w:tcW w:w="3601" w:type="dxa"/>
          </w:tcPr>
          <w:p w14:paraId="064FCE0A" w14:textId="77777777" w:rsidR="001909EF" w:rsidRDefault="004B3EB5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 xml:space="preserve">Component </w:t>
            </w:r>
            <w:r>
              <w:rPr>
                <w:spacing w:val="-2"/>
                <w:sz w:val="24"/>
              </w:rPr>
              <w:t>testing</w:t>
            </w:r>
          </w:p>
        </w:tc>
      </w:tr>
    </w:tbl>
    <w:p w14:paraId="064FCE0C" w14:textId="77777777" w:rsidR="001909EF" w:rsidRDefault="001909EF">
      <w:pPr>
        <w:pStyle w:val="BodyText"/>
        <w:spacing w:before="122"/>
        <w:ind w:left="0"/>
      </w:pPr>
    </w:p>
    <w:p w14:paraId="064FCE0D" w14:textId="3246B316" w:rsidR="001909EF" w:rsidRDefault="00A72E38">
      <w:pPr>
        <w:pStyle w:val="ListParagraph"/>
        <w:numPr>
          <w:ilvl w:val="0"/>
          <w:numId w:val="2"/>
        </w:numPr>
        <w:tabs>
          <w:tab w:val="left" w:pos="360"/>
          <w:tab w:val="left" w:pos="656"/>
          <w:tab w:val="left" w:pos="3834"/>
        </w:tabs>
        <w:spacing w:before="0"/>
        <w:ind w:right="361" w:hanging="3"/>
        <w:rPr>
          <w:sz w:val="24"/>
        </w:rPr>
      </w:pPr>
      <w:r>
        <w:rPr>
          <w:sz w:val="24"/>
          <w:u w:val="single"/>
        </w:rPr>
        <w:t>Unit Testing</w:t>
      </w:r>
      <w:r w:rsidR="004B3EB5">
        <w:rPr>
          <w:sz w:val="24"/>
          <w:u w:val="single"/>
        </w:rPr>
        <w:tab/>
      </w:r>
      <w:r w:rsidR="004B3EB5">
        <w:rPr>
          <w:sz w:val="24"/>
        </w:rPr>
        <w:t xml:space="preserve"> focuses</w:t>
      </w:r>
      <w:r w:rsidR="004B3EB5">
        <w:rPr>
          <w:spacing w:val="40"/>
          <w:sz w:val="24"/>
        </w:rPr>
        <w:t xml:space="preserve"> </w:t>
      </w:r>
      <w:r w:rsidR="004B3EB5">
        <w:rPr>
          <w:sz w:val="24"/>
        </w:rPr>
        <w:t>verification</w:t>
      </w:r>
      <w:r w:rsidR="004B3EB5">
        <w:rPr>
          <w:spacing w:val="40"/>
          <w:sz w:val="24"/>
        </w:rPr>
        <w:t xml:space="preserve"> </w:t>
      </w:r>
      <w:r w:rsidR="004B3EB5">
        <w:rPr>
          <w:sz w:val="24"/>
        </w:rPr>
        <w:t>effort</w:t>
      </w:r>
      <w:r w:rsidR="004B3EB5">
        <w:rPr>
          <w:spacing w:val="40"/>
          <w:sz w:val="24"/>
        </w:rPr>
        <w:t xml:space="preserve"> </w:t>
      </w:r>
      <w:r w:rsidR="004B3EB5">
        <w:rPr>
          <w:sz w:val="24"/>
        </w:rPr>
        <w:t>on</w:t>
      </w:r>
      <w:r w:rsidR="004B3EB5">
        <w:rPr>
          <w:spacing w:val="40"/>
          <w:sz w:val="24"/>
        </w:rPr>
        <w:t xml:space="preserve"> </w:t>
      </w:r>
      <w:r w:rsidR="004B3EB5">
        <w:rPr>
          <w:sz w:val="24"/>
        </w:rPr>
        <w:t>the</w:t>
      </w:r>
      <w:r w:rsidR="004B3EB5">
        <w:rPr>
          <w:spacing w:val="40"/>
          <w:sz w:val="24"/>
        </w:rPr>
        <w:t xml:space="preserve"> </w:t>
      </w:r>
      <w:r w:rsidR="004B3EB5">
        <w:rPr>
          <w:sz w:val="24"/>
        </w:rPr>
        <w:t>smallest</w:t>
      </w:r>
      <w:r w:rsidR="004B3EB5">
        <w:rPr>
          <w:spacing w:val="40"/>
          <w:sz w:val="24"/>
        </w:rPr>
        <w:t xml:space="preserve"> </w:t>
      </w:r>
      <w:r w:rsidR="004B3EB5">
        <w:rPr>
          <w:sz w:val="24"/>
        </w:rPr>
        <w:t>unit</w:t>
      </w:r>
      <w:r w:rsidR="004B3EB5">
        <w:rPr>
          <w:spacing w:val="40"/>
          <w:sz w:val="24"/>
        </w:rPr>
        <w:t xml:space="preserve"> </w:t>
      </w:r>
      <w:r w:rsidR="004B3EB5">
        <w:rPr>
          <w:sz w:val="24"/>
        </w:rPr>
        <w:t>of software design, the software component or module.</w:t>
      </w:r>
    </w:p>
    <w:p w14:paraId="064FCE0E" w14:textId="6DC101DA" w:rsidR="001909EF" w:rsidRDefault="00A72E38">
      <w:pPr>
        <w:pStyle w:val="ListParagraph"/>
        <w:numPr>
          <w:ilvl w:val="0"/>
          <w:numId w:val="2"/>
        </w:numPr>
        <w:tabs>
          <w:tab w:val="left" w:pos="360"/>
          <w:tab w:val="left" w:pos="618"/>
          <w:tab w:val="left" w:pos="3794"/>
        </w:tabs>
        <w:ind w:right="361" w:hanging="3"/>
        <w:rPr>
          <w:sz w:val="24"/>
        </w:rPr>
      </w:pPr>
      <w:r>
        <w:rPr>
          <w:sz w:val="24"/>
          <w:u w:val="single"/>
        </w:rPr>
        <w:t>Bottom-up Integration Testing</w:t>
      </w:r>
      <w:r w:rsidR="004B3EB5">
        <w:rPr>
          <w:sz w:val="24"/>
          <w:u w:val="single"/>
        </w:rPr>
        <w:tab/>
      </w:r>
      <w:r w:rsidR="004B3EB5">
        <w:rPr>
          <w:spacing w:val="-34"/>
          <w:sz w:val="24"/>
        </w:rPr>
        <w:t xml:space="preserve"> </w:t>
      </w:r>
      <w:r w:rsidR="004B3EB5">
        <w:rPr>
          <w:sz w:val="24"/>
        </w:rPr>
        <w:t>begins construction and testing with atomic modules which refers to the components at the lowest levels in the program.</w:t>
      </w:r>
    </w:p>
    <w:p w14:paraId="064FCE0F" w14:textId="0460A7B7" w:rsidR="001909EF" w:rsidRDefault="00944A8A">
      <w:pPr>
        <w:pStyle w:val="ListParagraph"/>
        <w:numPr>
          <w:ilvl w:val="0"/>
          <w:numId w:val="2"/>
        </w:numPr>
        <w:tabs>
          <w:tab w:val="left" w:pos="360"/>
          <w:tab w:val="left" w:pos="656"/>
          <w:tab w:val="left" w:pos="3832"/>
        </w:tabs>
        <w:spacing w:before="121"/>
        <w:ind w:right="360" w:hanging="3"/>
        <w:rPr>
          <w:sz w:val="24"/>
        </w:rPr>
      </w:pPr>
      <w:r>
        <w:rPr>
          <w:sz w:val="24"/>
          <w:u w:val="single"/>
        </w:rPr>
        <w:lastRenderedPageBreak/>
        <w:t>Top-down Integration Testing</w:t>
      </w:r>
      <w:r w:rsidR="004B3EB5">
        <w:rPr>
          <w:sz w:val="24"/>
          <w:u w:val="single"/>
        </w:rPr>
        <w:tab/>
      </w:r>
      <w:r w:rsidR="004B3EB5">
        <w:rPr>
          <w:sz w:val="24"/>
        </w:rPr>
        <w:t xml:space="preserve"> is</w:t>
      </w:r>
      <w:r w:rsidR="004B3EB5">
        <w:rPr>
          <w:spacing w:val="40"/>
          <w:sz w:val="24"/>
        </w:rPr>
        <w:t xml:space="preserve"> </w:t>
      </w:r>
      <w:r w:rsidR="004B3EB5">
        <w:rPr>
          <w:sz w:val="24"/>
        </w:rPr>
        <w:t>an</w:t>
      </w:r>
      <w:r w:rsidR="004B3EB5">
        <w:rPr>
          <w:spacing w:val="40"/>
          <w:sz w:val="24"/>
        </w:rPr>
        <w:t xml:space="preserve"> </w:t>
      </w:r>
      <w:r w:rsidR="004B3EB5">
        <w:rPr>
          <w:sz w:val="24"/>
        </w:rPr>
        <w:t>incremental</w:t>
      </w:r>
      <w:r w:rsidR="004B3EB5">
        <w:rPr>
          <w:spacing w:val="40"/>
          <w:sz w:val="24"/>
        </w:rPr>
        <w:t xml:space="preserve"> </w:t>
      </w:r>
      <w:r w:rsidR="004B3EB5">
        <w:rPr>
          <w:sz w:val="24"/>
        </w:rPr>
        <w:t>approach</w:t>
      </w:r>
      <w:r w:rsidR="004B3EB5">
        <w:rPr>
          <w:spacing w:val="40"/>
          <w:sz w:val="24"/>
        </w:rPr>
        <w:t xml:space="preserve"> </w:t>
      </w:r>
      <w:r w:rsidR="004B3EB5">
        <w:rPr>
          <w:sz w:val="24"/>
        </w:rPr>
        <w:t>to</w:t>
      </w:r>
      <w:r w:rsidR="004B3EB5">
        <w:rPr>
          <w:spacing w:val="40"/>
          <w:sz w:val="24"/>
        </w:rPr>
        <w:t xml:space="preserve"> </w:t>
      </w:r>
      <w:r w:rsidR="004B3EB5">
        <w:rPr>
          <w:sz w:val="24"/>
        </w:rPr>
        <w:t>construction</w:t>
      </w:r>
      <w:r w:rsidR="004B3EB5">
        <w:rPr>
          <w:spacing w:val="40"/>
          <w:sz w:val="24"/>
        </w:rPr>
        <w:t xml:space="preserve"> </w:t>
      </w:r>
      <w:r w:rsidR="004B3EB5">
        <w:rPr>
          <w:sz w:val="24"/>
        </w:rPr>
        <w:t>of</w:t>
      </w:r>
      <w:r w:rsidR="004B3EB5">
        <w:rPr>
          <w:spacing w:val="40"/>
          <w:sz w:val="24"/>
        </w:rPr>
        <w:t xml:space="preserve"> </w:t>
      </w:r>
      <w:r w:rsidR="004B3EB5">
        <w:rPr>
          <w:sz w:val="24"/>
        </w:rPr>
        <w:t>the software architecture.</w:t>
      </w:r>
    </w:p>
    <w:p w14:paraId="064FCE10" w14:textId="759685A3" w:rsidR="001909EF" w:rsidRDefault="00944A8A">
      <w:pPr>
        <w:pStyle w:val="ListParagraph"/>
        <w:numPr>
          <w:ilvl w:val="0"/>
          <w:numId w:val="2"/>
        </w:numPr>
        <w:tabs>
          <w:tab w:val="left" w:pos="360"/>
          <w:tab w:val="left" w:pos="585"/>
          <w:tab w:val="left" w:pos="3753"/>
        </w:tabs>
        <w:ind w:right="358" w:hanging="3"/>
        <w:rPr>
          <w:sz w:val="24"/>
        </w:rPr>
      </w:pPr>
      <w:r>
        <w:rPr>
          <w:sz w:val="24"/>
          <w:u w:val="single"/>
        </w:rPr>
        <w:t>Security testing</w:t>
      </w:r>
      <w:r w:rsidR="004B3EB5">
        <w:rPr>
          <w:sz w:val="24"/>
          <w:u w:val="single"/>
        </w:rPr>
        <w:tab/>
      </w:r>
      <w:r w:rsidR="004B3EB5">
        <w:rPr>
          <w:sz w:val="24"/>
        </w:rPr>
        <w:t>attempts</w:t>
      </w:r>
      <w:r w:rsidR="004B3EB5">
        <w:rPr>
          <w:spacing w:val="-15"/>
          <w:sz w:val="24"/>
        </w:rPr>
        <w:t xml:space="preserve"> </w:t>
      </w:r>
      <w:r w:rsidR="004B3EB5">
        <w:rPr>
          <w:sz w:val="24"/>
        </w:rPr>
        <w:t>to</w:t>
      </w:r>
      <w:r w:rsidR="004B3EB5">
        <w:rPr>
          <w:spacing w:val="-15"/>
          <w:sz w:val="24"/>
        </w:rPr>
        <w:t xml:space="preserve"> </w:t>
      </w:r>
      <w:r w:rsidR="004B3EB5">
        <w:rPr>
          <w:sz w:val="24"/>
        </w:rPr>
        <w:t>verify</w:t>
      </w:r>
      <w:r w:rsidR="004B3EB5">
        <w:rPr>
          <w:spacing w:val="-15"/>
          <w:sz w:val="24"/>
        </w:rPr>
        <w:t xml:space="preserve"> </w:t>
      </w:r>
      <w:r w:rsidR="004B3EB5">
        <w:rPr>
          <w:sz w:val="24"/>
        </w:rPr>
        <w:t>that</w:t>
      </w:r>
      <w:r w:rsidR="004B3EB5">
        <w:rPr>
          <w:spacing w:val="-15"/>
          <w:sz w:val="24"/>
        </w:rPr>
        <w:t xml:space="preserve"> </w:t>
      </w:r>
      <w:r w:rsidR="004B3EB5">
        <w:rPr>
          <w:sz w:val="24"/>
        </w:rPr>
        <w:t>protection</w:t>
      </w:r>
      <w:r w:rsidR="004B3EB5">
        <w:rPr>
          <w:spacing w:val="-15"/>
          <w:sz w:val="24"/>
        </w:rPr>
        <w:t xml:space="preserve"> </w:t>
      </w:r>
      <w:r w:rsidR="004B3EB5">
        <w:rPr>
          <w:sz w:val="24"/>
        </w:rPr>
        <w:t>mechanisms</w:t>
      </w:r>
      <w:r w:rsidR="004B3EB5">
        <w:rPr>
          <w:spacing w:val="-15"/>
          <w:sz w:val="24"/>
        </w:rPr>
        <w:t xml:space="preserve"> </w:t>
      </w:r>
      <w:r w:rsidR="004B3EB5">
        <w:rPr>
          <w:sz w:val="24"/>
        </w:rPr>
        <w:t>built</w:t>
      </w:r>
      <w:r w:rsidR="004B3EB5">
        <w:rPr>
          <w:spacing w:val="-15"/>
          <w:sz w:val="24"/>
        </w:rPr>
        <w:t xml:space="preserve"> </w:t>
      </w:r>
      <w:r w:rsidR="004B3EB5">
        <w:rPr>
          <w:sz w:val="24"/>
        </w:rPr>
        <w:t>into a system will protect it from improper penetration.</w:t>
      </w:r>
    </w:p>
    <w:p w14:paraId="064FCE11" w14:textId="02988DDC" w:rsidR="001909EF" w:rsidRDefault="00944A8A">
      <w:pPr>
        <w:pStyle w:val="ListParagraph"/>
        <w:numPr>
          <w:ilvl w:val="0"/>
          <w:numId w:val="2"/>
        </w:numPr>
        <w:tabs>
          <w:tab w:val="left" w:pos="360"/>
          <w:tab w:val="left" w:pos="623"/>
          <w:tab w:val="left" w:pos="3799"/>
        </w:tabs>
        <w:ind w:right="358" w:hanging="3"/>
        <w:rPr>
          <w:sz w:val="24"/>
        </w:rPr>
      </w:pPr>
      <w:r>
        <w:rPr>
          <w:sz w:val="24"/>
          <w:u w:val="single"/>
        </w:rPr>
        <w:t>Regression testing</w:t>
      </w:r>
      <w:r w:rsidR="004B3EB5">
        <w:rPr>
          <w:sz w:val="24"/>
          <w:u w:val="single"/>
        </w:rPr>
        <w:tab/>
      </w:r>
      <w:r w:rsidR="004B3EB5">
        <w:rPr>
          <w:spacing w:val="-29"/>
          <w:sz w:val="24"/>
        </w:rPr>
        <w:t xml:space="preserve"> </w:t>
      </w:r>
      <w:r w:rsidR="004B3EB5">
        <w:rPr>
          <w:sz w:val="24"/>
        </w:rPr>
        <w:t>is the re-execution of some subset of tests that have been conducted to ensure that changes have not propagated unintended side effects.</w:t>
      </w:r>
    </w:p>
    <w:p w14:paraId="064FCE12" w14:textId="6D301DCF" w:rsidR="001909EF" w:rsidRDefault="00944A8A">
      <w:pPr>
        <w:pStyle w:val="ListParagraph"/>
        <w:numPr>
          <w:ilvl w:val="0"/>
          <w:numId w:val="2"/>
        </w:numPr>
        <w:tabs>
          <w:tab w:val="left" w:pos="360"/>
          <w:tab w:val="left" w:pos="623"/>
          <w:tab w:val="left" w:pos="3799"/>
        </w:tabs>
        <w:ind w:right="364" w:hanging="3"/>
        <w:rPr>
          <w:sz w:val="24"/>
        </w:rPr>
      </w:pPr>
      <w:r>
        <w:rPr>
          <w:sz w:val="24"/>
          <w:u w:val="single"/>
        </w:rPr>
        <w:t>Component testing</w:t>
      </w:r>
      <w:r w:rsidR="004B3EB5">
        <w:rPr>
          <w:sz w:val="24"/>
          <w:u w:val="single"/>
        </w:rPr>
        <w:tab/>
      </w:r>
      <w:r w:rsidR="004B3EB5">
        <w:rPr>
          <w:spacing w:val="-29"/>
          <w:sz w:val="24"/>
        </w:rPr>
        <w:t xml:space="preserve"> </w:t>
      </w:r>
      <w:r w:rsidR="004B3EB5">
        <w:rPr>
          <w:sz w:val="24"/>
        </w:rPr>
        <w:t>provides a number of benefits when it is applied on</w:t>
      </w:r>
      <w:r w:rsidR="004B3EB5">
        <w:rPr>
          <w:spacing w:val="40"/>
          <w:sz w:val="24"/>
        </w:rPr>
        <w:t xml:space="preserve"> </w:t>
      </w:r>
      <w:r w:rsidR="004B3EB5">
        <w:rPr>
          <w:sz w:val="24"/>
        </w:rPr>
        <w:t>complex, time-critical software projects.</w:t>
      </w:r>
    </w:p>
    <w:p w14:paraId="064FCE13" w14:textId="737F88AF" w:rsidR="001909EF" w:rsidRDefault="00944A8A">
      <w:pPr>
        <w:pStyle w:val="ListParagraph"/>
        <w:numPr>
          <w:ilvl w:val="0"/>
          <w:numId w:val="2"/>
        </w:numPr>
        <w:tabs>
          <w:tab w:val="left" w:pos="360"/>
          <w:tab w:val="left" w:pos="685"/>
          <w:tab w:val="left" w:pos="3863"/>
        </w:tabs>
        <w:ind w:right="362" w:hanging="3"/>
        <w:rPr>
          <w:sz w:val="24"/>
        </w:rPr>
      </w:pPr>
      <w:r>
        <w:rPr>
          <w:sz w:val="24"/>
          <w:u w:val="single"/>
        </w:rPr>
        <w:t>Alpha testing</w:t>
      </w:r>
      <w:r w:rsidR="004B3EB5">
        <w:rPr>
          <w:sz w:val="24"/>
          <w:u w:val="single"/>
        </w:rPr>
        <w:tab/>
      </w:r>
      <w:r w:rsidR="004B3EB5">
        <w:rPr>
          <w:spacing w:val="30"/>
          <w:sz w:val="24"/>
        </w:rPr>
        <w:t xml:space="preserve"> </w:t>
      </w:r>
      <w:r w:rsidR="004B3EB5">
        <w:rPr>
          <w:sz w:val="24"/>
        </w:rPr>
        <w:t>is</w:t>
      </w:r>
      <w:r w:rsidR="004B3EB5">
        <w:rPr>
          <w:spacing w:val="80"/>
          <w:sz w:val="24"/>
        </w:rPr>
        <w:t xml:space="preserve"> </w:t>
      </w:r>
      <w:r w:rsidR="004B3EB5">
        <w:rPr>
          <w:sz w:val="24"/>
        </w:rPr>
        <w:t>conducted</w:t>
      </w:r>
      <w:r w:rsidR="004B3EB5">
        <w:rPr>
          <w:spacing w:val="80"/>
          <w:sz w:val="24"/>
        </w:rPr>
        <w:t xml:space="preserve"> </w:t>
      </w:r>
      <w:r w:rsidR="004B3EB5">
        <w:rPr>
          <w:sz w:val="24"/>
        </w:rPr>
        <w:t>in</w:t>
      </w:r>
      <w:r w:rsidR="004B3EB5">
        <w:rPr>
          <w:spacing w:val="80"/>
          <w:sz w:val="24"/>
        </w:rPr>
        <w:t xml:space="preserve"> </w:t>
      </w:r>
      <w:r w:rsidR="004B3EB5">
        <w:rPr>
          <w:sz w:val="24"/>
        </w:rPr>
        <w:t>a</w:t>
      </w:r>
      <w:r w:rsidR="004B3EB5">
        <w:rPr>
          <w:spacing w:val="80"/>
          <w:sz w:val="24"/>
        </w:rPr>
        <w:t xml:space="preserve"> </w:t>
      </w:r>
      <w:r w:rsidR="004B3EB5">
        <w:rPr>
          <w:sz w:val="24"/>
        </w:rPr>
        <w:t>controlled</w:t>
      </w:r>
      <w:r w:rsidR="004B3EB5">
        <w:rPr>
          <w:spacing w:val="80"/>
          <w:sz w:val="24"/>
        </w:rPr>
        <w:t xml:space="preserve"> </w:t>
      </w:r>
      <w:r w:rsidR="004B3EB5">
        <w:rPr>
          <w:sz w:val="24"/>
        </w:rPr>
        <w:t>environment.</w:t>
      </w:r>
      <w:r w:rsidR="004B3EB5">
        <w:rPr>
          <w:spacing w:val="80"/>
          <w:sz w:val="24"/>
        </w:rPr>
        <w:t xml:space="preserve"> </w:t>
      </w:r>
      <w:r w:rsidR="004B3EB5">
        <w:rPr>
          <w:sz w:val="24"/>
        </w:rPr>
        <w:t>It</w:t>
      </w:r>
      <w:r w:rsidR="004B3EB5">
        <w:rPr>
          <w:spacing w:val="80"/>
          <w:sz w:val="24"/>
        </w:rPr>
        <w:t xml:space="preserve"> </w:t>
      </w:r>
      <w:r w:rsidR="004B3EB5">
        <w:rPr>
          <w:sz w:val="24"/>
        </w:rPr>
        <w:t>is conducted at the developer’s site by a representative group of end user.</w:t>
      </w:r>
    </w:p>
    <w:p w14:paraId="064FCE14" w14:textId="2BADFB35" w:rsidR="001909EF" w:rsidRDefault="00944A8A">
      <w:pPr>
        <w:pStyle w:val="ListParagraph"/>
        <w:numPr>
          <w:ilvl w:val="0"/>
          <w:numId w:val="2"/>
        </w:numPr>
        <w:tabs>
          <w:tab w:val="left" w:pos="360"/>
          <w:tab w:val="left" w:pos="630"/>
          <w:tab w:val="left" w:pos="3806"/>
        </w:tabs>
        <w:ind w:right="361" w:hanging="3"/>
        <w:rPr>
          <w:sz w:val="24"/>
        </w:rPr>
      </w:pPr>
      <w:r>
        <w:rPr>
          <w:sz w:val="24"/>
          <w:u w:val="single"/>
        </w:rPr>
        <w:t>Recovery testing</w:t>
      </w:r>
      <w:r w:rsidR="004B3EB5">
        <w:rPr>
          <w:sz w:val="24"/>
          <w:u w:val="single"/>
        </w:rPr>
        <w:tab/>
      </w:r>
      <w:r w:rsidR="004B3EB5">
        <w:rPr>
          <w:spacing w:val="-22"/>
          <w:sz w:val="24"/>
        </w:rPr>
        <w:t xml:space="preserve"> </w:t>
      </w:r>
      <w:r w:rsidR="004B3EB5">
        <w:rPr>
          <w:sz w:val="24"/>
        </w:rPr>
        <w:t>is</w:t>
      </w:r>
      <w:r w:rsidR="004B3EB5">
        <w:rPr>
          <w:spacing w:val="29"/>
          <w:sz w:val="24"/>
        </w:rPr>
        <w:t xml:space="preserve"> </w:t>
      </w:r>
      <w:r w:rsidR="004B3EB5">
        <w:rPr>
          <w:sz w:val="24"/>
        </w:rPr>
        <w:t>a</w:t>
      </w:r>
      <w:r w:rsidR="004B3EB5">
        <w:rPr>
          <w:spacing w:val="28"/>
          <w:sz w:val="24"/>
        </w:rPr>
        <w:t xml:space="preserve"> </w:t>
      </w:r>
      <w:r w:rsidR="004B3EB5">
        <w:rPr>
          <w:sz w:val="24"/>
        </w:rPr>
        <w:t>system</w:t>
      </w:r>
      <w:r w:rsidR="004B3EB5">
        <w:rPr>
          <w:spacing w:val="29"/>
          <w:sz w:val="24"/>
        </w:rPr>
        <w:t xml:space="preserve"> </w:t>
      </w:r>
      <w:r w:rsidR="004B3EB5">
        <w:rPr>
          <w:sz w:val="24"/>
        </w:rPr>
        <w:t>test</w:t>
      </w:r>
      <w:r w:rsidR="004B3EB5">
        <w:rPr>
          <w:spacing w:val="30"/>
          <w:sz w:val="24"/>
        </w:rPr>
        <w:t xml:space="preserve"> </w:t>
      </w:r>
      <w:r w:rsidR="004B3EB5">
        <w:rPr>
          <w:sz w:val="24"/>
        </w:rPr>
        <w:t>that</w:t>
      </w:r>
      <w:r w:rsidR="004B3EB5">
        <w:rPr>
          <w:spacing w:val="29"/>
          <w:sz w:val="24"/>
        </w:rPr>
        <w:t xml:space="preserve"> </w:t>
      </w:r>
      <w:r w:rsidR="004B3EB5">
        <w:rPr>
          <w:sz w:val="24"/>
        </w:rPr>
        <w:t>forces</w:t>
      </w:r>
      <w:r w:rsidR="004B3EB5">
        <w:rPr>
          <w:spacing w:val="29"/>
          <w:sz w:val="24"/>
        </w:rPr>
        <w:t xml:space="preserve"> </w:t>
      </w:r>
      <w:r w:rsidR="004B3EB5">
        <w:rPr>
          <w:sz w:val="24"/>
        </w:rPr>
        <w:t>the</w:t>
      </w:r>
      <w:r w:rsidR="004B3EB5">
        <w:rPr>
          <w:spacing w:val="28"/>
          <w:sz w:val="24"/>
        </w:rPr>
        <w:t xml:space="preserve"> </w:t>
      </w:r>
      <w:r w:rsidR="004B3EB5">
        <w:rPr>
          <w:sz w:val="24"/>
        </w:rPr>
        <w:t>software</w:t>
      </w:r>
      <w:r w:rsidR="004B3EB5">
        <w:rPr>
          <w:spacing w:val="27"/>
          <w:sz w:val="24"/>
        </w:rPr>
        <w:t xml:space="preserve"> </w:t>
      </w:r>
      <w:r w:rsidR="004B3EB5">
        <w:rPr>
          <w:sz w:val="24"/>
        </w:rPr>
        <w:t>to</w:t>
      </w:r>
      <w:r w:rsidR="004B3EB5">
        <w:rPr>
          <w:spacing w:val="29"/>
          <w:sz w:val="24"/>
        </w:rPr>
        <w:t xml:space="preserve"> </w:t>
      </w:r>
      <w:r w:rsidR="004B3EB5">
        <w:rPr>
          <w:sz w:val="24"/>
        </w:rPr>
        <w:t>fail</w:t>
      </w:r>
      <w:r w:rsidR="004B3EB5">
        <w:rPr>
          <w:spacing w:val="30"/>
          <w:sz w:val="24"/>
        </w:rPr>
        <w:t xml:space="preserve"> </w:t>
      </w:r>
      <w:r w:rsidR="004B3EB5">
        <w:rPr>
          <w:sz w:val="24"/>
        </w:rPr>
        <w:t>in</w:t>
      </w:r>
      <w:r w:rsidR="004B3EB5">
        <w:rPr>
          <w:spacing w:val="29"/>
          <w:sz w:val="24"/>
        </w:rPr>
        <w:t xml:space="preserve"> </w:t>
      </w:r>
      <w:r w:rsidR="004B3EB5">
        <w:rPr>
          <w:sz w:val="24"/>
        </w:rPr>
        <w:t>a variety of ways and verifies that recovery is properly performed.</w:t>
      </w:r>
    </w:p>
    <w:p w14:paraId="064FCE15" w14:textId="77777777" w:rsidR="001909EF" w:rsidRDefault="001909EF">
      <w:pPr>
        <w:pStyle w:val="ListParagraph"/>
        <w:rPr>
          <w:sz w:val="24"/>
        </w:rPr>
        <w:sectPr w:rsidR="001909EF">
          <w:footerReference w:type="default" r:id="rId7"/>
          <w:type w:val="continuous"/>
          <w:pgSz w:w="12240" w:h="15840"/>
          <w:pgMar w:top="1380" w:right="1440" w:bottom="960" w:left="1440" w:header="0" w:footer="774" w:gutter="0"/>
          <w:pgNumType w:start="1"/>
          <w:cols w:space="720"/>
        </w:sectPr>
      </w:pPr>
    </w:p>
    <w:p w14:paraId="064FCE16" w14:textId="399D857F" w:rsidR="001909EF" w:rsidRDefault="00632A5F">
      <w:pPr>
        <w:pStyle w:val="ListParagraph"/>
        <w:numPr>
          <w:ilvl w:val="0"/>
          <w:numId w:val="2"/>
        </w:numPr>
        <w:tabs>
          <w:tab w:val="left" w:pos="360"/>
          <w:tab w:val="left" w:pos="597"/>
          <w:tab w:val="left" w:pos="3775"/>
        </w:tabs>
        <w:spacing w:before="79"/>
        <w:ind w:right="360" w:hanging="3"/>
        <w:jc w:val="both"/>
        <w:rPr>
          <w:sz w:val="24"/>
        </w:rPr>
      </w:pPr>
      <w:r>
        <w:rPr>
          <w:sz w:val="24"/>
          <w:u w:val="single"/>
        </w:rPr>
        <w:lastRenderedPageBreak/>
        <w:t>Stress testing</w:t>
      </w:r>
      <w:r w:rsidR="004B3EB5">
        <w:rPr>
          <w:sz w:val="24"/>
          <w:u w:val="single"/>
        </w:rPr>
        <w:tab/>
      </w:r>
      <w:r w:rsidR="004B3EB5">
        <w:rPr>
          <w:sz w:val="24"/>
        </w:rPr>
        <w:t>executes</w:t>
      </w:r>
      <w:r w:rsidR="004B3EB5">
        <w:rPr>
          <w:spacing w:val="-3"/>
          <w:sz w:val="24"/>
        </w:rPr>
        <w:t xml:space="preserve"> </w:t>
      </w:r>
      <w:r w:rsidR="004B3EB5">
        <w:rPr>
          <w:sz w:val="24"/>
        </w:rPr>
        <w:t>a</w:t>
      </w:r>
      <w:r w:rsidR="004B3EB5">
        <w:rPr>
          <w:spacing w:val="-5"/>
          <w:sz w:val="24"/>
        </w:rPr>
        <w:t xml:space="preserve"> </w:t>
      </w:r>
      <w:r w:rsidR="004B3EB5">
        <w:rPr>
          <w:sz w:val="24"/>
        </w:rPr>
        <w:t>system</w:t>
      </w:r>
      <w:r w:rsidR="004B3EB5">
        <w:rPr>
          <w:spacing w:val="-4"/>
          <w:sz w:val="24"/>
        </w:rPr>
        <w:t xml:space="preserve"> </w:t>
      </w:r>
      <w:r w:rsidR="004B3EB5">
        <w:rPr>
          <w:sz w:val="24"/>
        </w:rPr>
        <w:t>in</w:t>
      </w:r>
      <w:r w:rsidR="004B3EB5">
        <w:rPr>
          <w:spacing w:val="-4"/>
          <w:sz w:val="24"/>
        </w:rPr>
        <w:t xml:space="preserve"> </w:t>
      </w:r>
      <w:r w:rsidR="004B3EB5">
        <w:rPr>
          <w:sz w:val="24"/>
        </w:rPr>
        <w:t>a</w:t>
      </w:r>
      <w:r w:rsidR="004B3EB5">
        <w:rPr>
          <w:spacing w:val="-3"/>
          <w:sz w:val="24"/>
        </w:rPr>
        <w:t xml:space="preserve"> </w:t>
      </w:r>
      <w:r w:rsidR="004B3EB5">
        <w:rPr>
          <w:sz w:val="24"/>
        </w:rPr>
        <w:t>manner</w:t>
      </w:r>
      <w:r w:rsidR="004B3EB5">
        <w:rPr>
          <w:spacing w:val="-4"/>
          <w:sz w:val="24"/>
        </w:rPr>
        <w:t xml:space="preserve"> </w:t>
      </w:r>
      <w:r w:rsidR="004B3EB5">
        <w:rPr>
          <w:sz w:val="24"/>
        </w:rPr>
        <w:t>that</w:t>
      </w:r>
      <w:r w:rsidR="004B3EB5">
        <w:rPr>
          <w:spacing w:val="-4"/>
          <w:sz w:val="24"/>
        </w:rPr>
        <w:t xml:space="preserve"> </w:t>
      </w:r>
      <w:r w:rsidR="004B3EB5">
        <w:rPr>
          <w:sz w:val="24"/>
        </w:rPr>
        <w:t>demands</w:t>
      </w:r>
      <w:r w:rsidR="004B3EB5">
        <w:rPr>
          <w:spacing w:val="-4"/>
          <w:sz w:val="24"/>
        </w:rPr>
        <w:t xml:space="preserve"> </w:t>
      </w:r>
      <w:r w:rsidR="004B3EB5">
        <w:rPr>
          <w:sz w:val="24"/>
        </w:rPr>
        <w:t>resources in abnormal quantity, frequency or volume.</w:t>
      </w:r>
    </w:p>
    <w:p w14:paraId="064FCE17" w14:textId="59637CB5" w:rsidR="001909EF" w:rsidRDefault="00632A5F">
      <w:pPr>
        <w:pStyle w:val="ListParagraph"/>
        <w:numPr>
          <w:ilvl w:val="0"/>
          <w:numId w:val="2"/>
        </w:numPr>
        <w:tabs>
          <w:tab w:val="left" w:pos="360"/>
          <w:tab w:val="left" w:pos="747"/>
          <w:tab w:val="left" w:pos="3923"/>
        </w:tabs>
        <w:ind w:right="358" w:hanging="3"/>
        <w:jc w:val="both"/>
        <w:rPr>
          <w:sz w:val="24"/>
        </w:rPr>
      </w:pPr>
      <w:r>
        <w:rPr>
          <w:sz w:val="24"/>
          <w:u w:val="single"/>
        </w:rPr>
        <w:t>Deployment testing</w:t>
      </w:r>
      <w:r w:rsidR="004B3EB5">
        <w:rPr>
          <w:sz w:val="24"/>
          <w:u w:val="single"/>
        </w:rPr>
        <w:tab/>
      </w:r>
      <w:r w:rsidR="004B3EB5">
        <w:rPr>
          <w:spacing w:val="-15"/>
          <w:sz w:val="24"/>
        </w:rPr>
        <w:t xml:space="preserve"> </w:t>
      </w:r>
      <w:r w:rsidR="004B3EB5">
        <w:rPr>
          <w:sz w:val="24"/>
        </w:rPr>
        <w:t>is also called configuration testing. It examines all installation</w:t>
      </w:r>
      <w:r w:rsidR="004B3EB5">
        <w:rPr>
          <w:spacing w:val="-15"/>
          <w:sz w:val="24"/>
        </w:rPr>
        <w:t xml:space="preserve"> </w:t>
      </w:r>
      <w:r w:rsidR="004B3EB5">
        <w:rPr>
          <w:sz w:val="24"/>
        </w:rPr>
        <w:t>procedures</w:t>
      </w:r>
      <w:r w:rsidR="004B3EB5">
        <w:rPr>
          <w:spacing w:val="-14"/>
          <w:sz w:val="24"/>
        </w:rPr>
        <w:t xml:space="preserve"> </w:t>
      </w:r>
      <w:r w:rsidR="004B3EB5">
        <w:rPr>
          <w:sz w:val="24"/>
        </w:rPr>
        <w:t>and</w:t>
      </w:r>
      <w:r w:rsidR="004B3EB5">
        <w:rPr>
          <w:spacing w:val="-14"/>
          <w:sz w:val="24"/>
        </w:rPr>
        <w:t xml:space="preserve"> </w:t>
      </w:r>
      <w:r w:rsidR="004B3EB5">
        <w:rPr>
          <w:sz w:val="24"/>
        </w:rPr>
        <w:t>specialized</w:t>
      </w:r>
      <w:r w:rsidR="004B3EB5">
        <w:rPr>
          <w:spacing w:val="-14"/>
          <w:sz w:val="24"/>
        </w:rPr>
        <w:t xml:space="preserve"> </w:t>
      </w:r>
      <w:r w:rsidR="004B3EB5">
        <w:rPr>
          <w:sz w:val="24"/>
        </w:rPr>
        <w:t>installation</w:t>
      </w:r>
      <w:r w:rsidR="004B3EB5">
        <w:rPr>
          <w:spacing w:val="-15"/>
          <w:sz w:val="24"/>
        </w:rPr>
        <w:t xml:space="preserve"> </w:t>
      </w:r>
      <w:r w:rsidR="004B3EB5">
        <w:rPr>
          <w:sz w:val="24"/>
        </w:rPr>
        <w:t>software</w:t>
      </w:r>
      <w:r w:rsidR="004B3EB5">
        <w:rPr>
          <w:spacing w:val="-15"/>
          <w:sz w:val="24"/>
        </w:rPr>
        <w:t xml:space="preserve"> </w:t>
      </w:r>
      <w:r w:rsidR="004B3EB5">
        <w:rPr>
          <w:sz w:val="24"/>
        </w:rPr>
        <w:t>that</w:t>
      </w:r>
      <w:r w:rsidR="004B3EB5">
        <w:rPr>
          <w:spacing w:val="-14"/>
          <w:sz w:val="24"/>
        </w:rPr>
        <w:t xml:space="preserve"> </w:t>
      </w:r>
      <w:r w:rsidR="004B3EB5">
        <w:rPr>
          <w:sz w:val="24"/>
        </w:rPr>
        <w:t>will</w:t>
      </w:r>
      <w:r w:rsidR="004B3EB5">
        <w:rPr>
          <w:spacing w:val="-13"/>
          <w:sz w:val="24"/>
        </w:rPr>
        <w:t xml:space="preserve"> </w:t>
      </w:r>
      <w:r w:rsidR="004B3EB5">
        <w:rPr>
          <w:sz w:val="24"/>
        </w:rPr>
        <w:t>be</w:t>
      </w:r>
      <w:r w:rsidR="004B3EB5">
        <w:rPr>
          <w:spacing w:val="-15"/>
          <w:sz w:val="24"/>
        </w:rPr>
        <w:t xml:space="preserve"> </w:t>
      </w:r>
      <w:r w:rsidR="004B3EB5">
        <w:rPr>
          <w:sz w:val="24"/>
        </w:rPr>
        <w:t>used</w:t>
      </w:r>
      <w:r w:rsidR="004B3EB5">
        <w:rPr>
          <w:spacing w:val="-14"/>
          <w:sz w:val="24"/>
        </w:rPr>
        <w:t xml:space="preserve"> </w:t>
      </w:r>
      <w:r w:rsidR="004B3EB5">
        <w:rPr>
          <w:sz w:val="24"/>
        </w:rPr>
        <w:t>by</w:t>
      </w:r>
      <w:r w:rsidR="004B3EB5">
        <w:rPr>
          <w:spacing w:val="-14"/>
          <w:sz w:val="24"/>
        </w:rPr>
        <w:t xml:space="preserve"> </w:t>
      </w:r>
      <w:r w:rsidR="004B3EB5">
        <w:rPr>
          <w:sz w:val="24"/>
        </w:rPr>
        <w:t>customers, and all the documentation that will be used to introduce the software to end-users.</w:t>
      </w:r>
    </w:p>
    <w:p w14:paraId="064FCE18" w14:textId="7AF026B4" w:rsidR="001909EF" w:rsidRDefault="00632A5F">
      <w:pPr>
        <w:pStyle w:val="ListParagraph"/>
        <w:numPr>
          <w:ilvl w:val="0"/>
          <w:numId w:val="2"/>
        </w:numPr>
        <w:tabs>
          <w:tab w:val="left" w:pos="360"/>
          <w:tab w:val="left" w:pos="786"/>
          <w:tab w:val="left" w:pos="3962"/>
        </w:tabs>
        <w:ind w:right="359" w:hanging="3"/>
        <w:jc w:val="both"/>
        <w:rPr>
          <w:sz w:val="24"/>
        </w:rPr>
      </w:pPr>
      <w:r>
        <w:rPr>
          <w:sz w:val="24"/>
          <w:u w:val="single"/>
        </w:rPr>
        <w:t>Performance testing</w:t>
      </w:r>
      <w:r w:rsidR="004B3EB5">
        <w:rPr>
          <w:sz w:val="24"/>
          <w:u w:val="single"/>
        </w:rPr>
        <w:tab/>
      </w:r>
      <w:r w:rsidR="004B3EB5">
        <w:rPr>
          <w:sz w:val="24"/>
        </w:rPr>
        <w:t xml:space="preserve"> is designed to test the run-time performance of software within the context of an integrated system.</w:t>
      </w:r>
    </w:p>
    <w:p w14:paraId="064FCE19" w14:textId="0AF9A58C" w:rsidR="001909EF" w:rsidRDefault="00632A5F">
      <w:pPr>
        <w:pStyle w:val="ListParagraph"/>
        <w:numPr>
          <w:ilvl w:val="0"/>
          <w:numId w:val="2"/>
        </w:numPr>
        <w:tabs>
          <w:tab w:val="left" w:pos="360"/>
          <w:tab w:val="left" w:pos="738"/>
          <w:tab w:val="left" w:pos="3914"/>
        </w:tabs>
        <w:ind w:right="362" w:hanging="3"/>
        <w:jc w:val="both"/>
        <w:rPr>
          <w:sz w:val="24"/>
        </w:rPr>
      </w:pPr>
      <w:r>
        <w:rPr>
          <w:sz w:val="24"/>
          <w:u w:val="single"/>
        </w:rPr>
        <w:t>Smoke testing</w:t>
      </w:r>
      <w:r w:rsidR="004B3EB5">
        <w:rPr>
          <w:sz w:val="24"/>
          <w:u w:val="single"/>
        </w:rPr>
        <w:tab/>
      </w:r>
      <w:r w:rsidR="004B3EB5">
        <w:rPr>
          <w:spacing w:val="-15"/>
          <w:sz w:val="24"/>
        </w:rPr>
        <w:t xml:space="preserve"> </w:t>
      </w:r>
      <w:r w:rsidR="004B3EB5">
        <w:rPr>
          <w:sz w:val="24"/>
        </w:rPr>
        <w:t>is</w:t>
      </w:r>
      <w:r w:rsidR="004B3EB5">
        <w:rPr>
          <w:spacing w:val="-3"/>
          <w:sz w:val="24"/>
        </w:rPr>
        <w:t xml:space="preserve"> </w:t>
      </w:r>
      <w:r w:rsidR="004B3EB5">
        <w:rPr>
          <w:sz w:val="24"/>
        </w:rPr>
        <w:t>an integrating test approach that is designed as a pacing mechanism for time-critical projects, allowing the software team to assess the project in a frequent basis.</w:t>
      </w:r>
    </w:p>
    <w:p w14:paraId="064FCE1A" w14:textId="7EB6E6BA" w:rsidR="001909EF" w:rsidRDefault="00632A5F">
      <w:pPr>
        <w:pStyle w:val="ListParagraph"/>
        <w:numPr>
          <w:ilvl w:val="0"/>
          <w:numId w:val="2"/>
        </w:numPr>
        <w:tabs>
          <w:tab w:val="left" w:pos="360"/>
          <w:tab w:val="left" w:pos="721"/>
          <w:tab w:val="left" w:pos="3897"/>
        </w:tabs>
        <w:spacing w:before="121"/>
        <w:ind w:right="355" w:hanging="3"/>
        <w:jc w:val="both"/>
        <w:rPr>
          <w:sz w:val="24"/>
        </w:rPr>
      </w:pPr>
      <w:r>
        <w:rPr>
          <w:sz w:val="24"/>
          <w:u w:val="single"/>
        </w:rPr>
        <w:t>Beta test</w:t>
      </w:r>
      <w:r w:rsidR="004B3EB5">
        <w:rPr>
          <w:sz w:val="24"/>
          <w:u w:val="single"/>
        </w:rPr>
        <w:tab/>
      </w:r>
      <w:r w:rsidR="004B3EB5">
        <w:rPr>
          <w:sz w:val="24"/>
        </w:rPr>
        <w:t xml:space="preserve">is a testing that is conducted at one or more end-user </w:t>
      </w:r>
      <w:r w:rsidR="004B3EB5">
        <w:rPr>
          <w:spacing w:val="-2"/>
          <w:sz w:val="24"/>
        </w:rPr>
        <w:t>sites.</w:t>
      </w:r>
    </w:p>
    <w:p w14:paraId="064FCE1B" w14:textId="24515989" w:rsidR="001909EF" w:rsidRDefault="00632A5F">
      <w:pPr>
        <w:pStyle w:val="ListParagraph"/>
        <w:numPr>
          <w:ilvl w:val="0"/>
          <w:numId w:val="2"/>
        </w:numPr>
        <w:tabs>
          <w:tab w:val="left" w:pos="360"/>
          <w:tab w:val="left" w:pos="709"/>
          <w:tab w:val="left" w:pos="3883"/>
        </w:tabs>
        <w:ind w:right="357" w:hanging="3"/>
        <w:jc w:val="both"/>
        <w:rPr>
          <w:sz w:val="24"/>
        </w:rPr>
      </w:pPr>
      <w:r>
        <w:rPr>
          <w:sz w:val="24"/>
          <w:u w:val="single"/>
        </w:rPr>
        <w:t>White-box testing</w:t>
      </w:r>
      <w:r w:rsidR="004B3EB5">
        <w:rPr>
          <w:sz w:val="24"/>
          <w:u w:val="single"/>
        </w:rPr>
        <w:tab/>
      </w:r>
      <w:r w:rsidR="004B3EB5">
        <w:rPr>
          <w:sz w:val="24"/>
        </w:rPr>
        <w:t>or</w:t>
      </w:r>
      <w:r w:rsidR="004B3EB5">
        <w:rPr>
          <w:spacing w:val="-12"/>
          <w:sz w:val="24"/>
        </w:rPr>
        <w:t xml:space="preserve"> </w:t>
      </w:r>
      <w:r w:rsidR="004B3EB5">
        <w:rPr>
          <w:sz w:val="24"/>
        </w:rPr>
        <w:t>also</w:t>
      </w:r>
      <w:r w:rsidR="004B3EB5">
        <w:rPr>
          <w:spacing w:val="-11"/>
          <w:sz w:val="24"/>
        </w:rPr>
        <w:t xml:space="preserve"> </w:t>
      </w:r>
      <w:r w:rsidR="004B3EB5">
        <w:rPr>
          <w:sz w:val="24"/>
        </w:rPr>
        <w:t>called</w:t>
      </w:r>
      <w:r w:rsidR="004B3EB5">
        <w:rPr>
          <w:spacing w:val="-10"/>
          <w:sz w:val="24"/>
        </w:rPr>
        <w:t xml:space="preserve"> </w:t>
      </w:r>
      <w:r w:rsidR="004B3EB5">
        <w:rPr>
          <w:sz w:val="24"/>
        </w:rPr>
        <w:t>as</w:t>
      </w:r>
      <w:r w:rsidR="004B3EB5">
        <w:rPr>
          <w:spacing w:val="-11"/>
          <w:sz w:val="24"/>
        </w:rPr>
        <w:t xml:space="preserve"> </w:t>
      </w:r>
      <w:r w:rsidR="004B3EB5">
        <w:rPr>
          <w:sz w:val="24"/>
        </w:rPr>
        <w:t>glass-box</w:t>
      </w:r>
      <w:r w:rsidR="004B3EB5">
        <w:rPr>
          <w:spacing w:val="-12"/>
          <w:sz w:val="24"/>
        </w:rPr>
        <w:t xml:space="preserve"> </w:t>
      </w:r>
      <w:r w:rsidR="004B3EB5">
        <w:rPr>
          <w:sz w:val="24"/>
        </w:rPr>
        <w:t>testing</w:t>
      </w:r>
      <w:r w:rsidR="004B3EB5">
        <w:rPr>
          <w:spacing w:val="-11"/>
          <w:sz w:val="24"/>
        </w:rPr>
        <w:t xml:space="preserve"> </w:t>
      </w:r>
      <w:r w:rsidR="004B3EB5">
        <w:rPr>
          <w:sz w:val="24"/>
        </w:rPr>
        <w:t>is</w:t>
      </w:r>
      <w:r w:rsidR="004B3EB5">
        <w:rPr>
          <w:spacing w:val="-11"/>
          <w:sz w:val="24"/>
        </w:rPr>
        <w:t xml:space="preserve"> </w:t>
      </w:r>
      <w:r w:rsidR="004B3EB5">
        <w:rPr>
          <w:sz w:val="24"/>
        </w:rPr>
        <w:t>a</w:t>
      </w:r>
      <w:r w:rsidR="004B3EB5">
        <w:rPr>
          <w:spacing w:val="-13"/>
          <w:sz w:val="24"/>
        </w:rPr>
        <w:t xml:space="preserve"> </w:t>
      </w:r>
      <w:r w:rsidR="004B3EB5">
        <w:rPr>
          <w:sz w:val="24"/>
        </w:rPr>
        <w:t>test-case</w:t>
      </w:r>
      <w:r w:rsidR="004B3EB5">
        <w:rPr>
          <w:spacing w:val="-10"/>
          <w:sz w:val="24"/>
        </w:rPr>
        <w:t xml:space="preserve"> </w:t>
      </w:r>
      <w:r w:rsidR="004B3EB5">
        <w:rPr>
          <w:sz w:val="24"/>
        </w:rPr>
        <w:t>design philosophy that uses the control structure described as part of component-level design to derive test cases.</w:t>
      </w:r>
    </w:p>
    <w:p w14:paraId="064FCE1C" w14:textId="569281A7" w:rsidR="001909EF" w:rsidRDefault="00632A5F">
      <w:pPr>
        <w:pStyle w:val="ListParagraph"/>
        <w:numPr>
          <w:ilvl w:val="0"/>
          <w:numId w:val="2"/>
        </w:numPr>
        <w:tabs>
          <w:tab w:val="left" w:pos="360"/>
          <w:tab w:val="left" w:pos="714"/>
          <w:tab w:val="left" w:pos="3890"/>
        </w:tabs>
        <w:ind w:right="359" w:hanging="3"/>
        <w:jc w:val="both"/>
        <w:rPr>
          <w:sz w:val="24"/>
        </w:rPr>
      </w:pPr>
      <w:r>
        <w:rPr>
          <w:sz w:val="24"/>
          <w:u w:val="single"/>
        </w:rPr>
        <w:t>Black-box testing</w:t>
      </w:r>
      <w:r w:rsidR="004B3EB5">
        <w:rPr>
          <w:sz w:val="24"/>
          <w:u w:val="single"/>
        </w:rPr>
        <w:tab/>
      </w:r>
      <w:r w:rsidR="004B3EB5">
        <w:rPr>
          <w:sz w:val="24"/>
        </w:rPr>
        <w:t>examines</w:t>
      </w:r>
      <w:r w:rsidR="004B3EB5">
        <w:rPr>
          <w:spacing w:val="-9"/>
          <w:sz w:val="24"/>
        </w:rPr>
        <w:t xml:space="preserve"> </w:t>
      </w:r>
      <w:r w:rsidR="004B3EB5">
        <w:rPr>
          <w:sz w:val="24"/>
        </w:rPr>
        <w:t>some</w:t>
      </w:r>
      <w:r w:rsidR="004B3EB5">
        <w:rPr>
          <w:spacing w:val="-9"/>
          <w:sz w:val="24"/>
        </w:rPr>
        <w:t xml:space="preserve"> </w:t>
      </w:r>
      <w:r w:rsidR="004B3EB5">
        <w:rPr>
          <w:sz w:val="24"/>
        </w:rPr>
        <w:t>fundamental</w:t>
      </w:r>
      <w:r w:rsidR="004B3EB5">
        <w:rPr>
          <w:spacing w:val="-8"/>
          <w:sz w:val="24"/>
        </w:rPr>
        <w:t xml:space="preserve"> </w:t>
      </w:r>
      <w:r w:rsidR="004B3EB5">
        <w:rPr>
          <w:sz w:val="24"/>
        </w:rPr>
        <w:t>aspects</w:t>
      </w:r>
      <w:r w:rsidR="004B3EB5">
        <w:rPr>
          <w:spacing w:val="-6"/>
          <w:sz w:val="24"/>
        </w:rPr>
        <w:t xml:space="preserve"> </w:t>
      </w:r>
      <w:r w:rsidR="004B3EB5">
        <w:rPr>
          <w:sz w:val="24"/>
        </w:rPr>
        <w:t>of</w:t>
      </w:r>
      <w:r w:rsidR="004B3EB5">
        <w:rPr>
          <w:spacing w:val="-9"/>
          <w:sz w:val="24"/>
        </w:rPr>
        <w:t xml:space="preserve"> </w:t>
      </w:r>
      <w:r w:rsidR="004B3EB5">
        <w:rPr>
          <w:sz w:val="24"/>
        </w:rPr>
        <w:t>a</w:t>
      </w:r>
      <w:r w:rsidR="004B3EB5">
        <w:rPr>
          <w:spacing w:val="-10"/>
          <w:sz w:val="24"/>
        </w:rPr>
        <w:t xml:space="preserve"> </w:t>
      </w:r>
      <w:r w:rsidR="004B3EB5">
        <w:rPr>
          <w:sz w:val="24"/>
        </w:rPr>
        <w:t>system</w:t>
      </w:r>
      <w:r w:rsidR="004B3EB5">
        <w:rPr>
          <w:spacing w:val="-8"/>
          <w:sz w:val="24"/>
        </w:rPr>
        <w:t xml:space="preserve"> </w:t>
      </w:r>
      <w:r w:rsidR="004B3EB5">
        <w:rPr>
          <w:sz w:val="24"/>
        </w:rPr>
        <w:t>with little regard for the internal logical structure of the software.</w:t>
      </w:r>
    </w:p>
    <w:p w14:paraId="064FCE1D" w14:textId="77777777" w:rsidR="001909EF" w:rsidRDefault="001909EF">
      <w:pPr>
        <w:pStyle w:val="BodyText"/>
        <w:spacing w:before="245"/>
        <w:ind w:left="0"/>
      </w:pPr>
    </w:p>
    <w:p w14:paraId="064FCE1E" w14:textId="77777777" w:rsidR="001909EF" w:rsidRDefault="004B3EB5">
      <w:pPr>
        <w:ind w:left="358"/>
        <w:rPr>
          <w:b/>
          <w:sz w:val="24"/>
        </w:rPr>
      </w:pPr>
      <w:r>
        <w:rPr>
          <w:b/>
          <w:sz w:val="24"/>
        </w:rPr>
        <w:t>Part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b/>
          <w:spacing w:val="-2"/>
          <w:sz w:val="24"/>
        </w:rPr>
        <w:t>Project</w:t>
      </w:r>
    </w:p>
    <w:p w14:paraId="064FCE1F" w14:textId="77777777" w:rsidR="001909EF" w:rsidRDefault="004B3EB5">
      <w:pPr>
        <w:pStyle w:val="BodyText"/>
        <w:ind w:left="358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64FCE2C" wp14:editId="064FCE2D">
                <wp:simplePos x="0" y="0"/>
                <wp:positionH relativeFrom="page">
                  <wp:posOffset>1123492</wp:posOffset>
                </wp:positionH>
                <wp:positionV relativeFrom="paragraph">
                  <wp:posOffset>185448</wp:posOffset>
                </wp:positionV>
                <wp:extent cx="5525770" cy="1841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577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5770" h="18415">
                              <a:moveTo>
                                <a:pt x="5525389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5525389" y="18287"/>
                              </a:lnTo>
                              <a:lnTo>
                                <a:pt x="55253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30BAD0" id="Graphic 6" o:spid="_x0000_s1026" style="position:absolute;margin-left:88.45pt;margin-top:14.6pt;width:435.1pt;height:1.4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2577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" path="m5525389,l,,,18287r5525389,l5525389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</w:rPr>
        <w:t>Task</w:t>
      </w:r>
      <w:r>
        <w:t>:</w:t>
      </w:r>
      <w:r>
        <w:rPr>
          <w:spacing w:val="54"/>
          <w:w w:val="150"/>
        </w:rPr>
        <w:t xml:space="preserve"> </w:t>
      </w:r>
      <w:r>
        <w:t>Software</w:t>
      </w:r>
      <w:r>
        <w:rPr>
          <w:spacing w:val="-3"/>
        </w:rPr>
        <w:t xml:space="preserve"> </w:t>
      </w:r>
      <w:r>
        <w:t>integration</w:t>
      </w:r>
      <w:r>
        <w:rPr>
          <w:spacing w:val="-1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 xml:space="preserve">integration </w:t>
      </w:r>
      <w:r>
        <w:rPr>
          <w:spacing w:val="-2"/>
        </w:rPr>
        <w:t>testing</w:t>
      </w:r>
    </w:p>
    <w:p w14:paraId="064FCE20" w14:textId="77777777" w:rsidR="001909EF" w:rsidRDefault="001909EF">
      <w:pPr>
        <w:pStyle w:val="BodyText"/>
        <w:spacing w:before="1"/>
        <w:ind w:left="0"/>
      </w:pPr>
    </w:p>
    <w:p w14:paraId="064FCE21" w14:textId="77777777" w:rsidR="001909EF" w:rsidRDefault="004B3EB5">
      <w:pPr>
        <w:pStyle w:val="ListParagraph"/>
        <w:numPr>
          <w:ilvl w:val="0"/>
          <w:numId w:val="1"/>
        </w:numPr>
        <w:tabs>
          <w:tab w:val="left" w:pos="720"/>
        </w:tabs>
        <w:spacing w:before="0"/>
        <w:ind w:right="360"/>
        <w:rPr>
          <w:sz w:val="24"/>
        </w:rPr>
      </w:pPr>
      <w:r>
        <w:rPr>
          <w:sz w:val="24"/>
        </w:rPr>
        <w:t>Based</w:t>
      </w:r>
      <w:r>
        <w:rPr>
          <w:spacing w:val="37"/>
          <w:sz w:val="24"/>
        </w:rPr>
        <w:t xml:space="preserve"> </w:t>
      </w:r>
      <w:r>
        <w:rPr>
          <w:sz w:val="24"/>
        </w:rPr>
        <w:t>on</w:t>
      </w:r>
      <w:r>
        <w:rPr>
          <w:spacing w:val="37"/>
          <w:sz w:val="24"/>
        </w:rPr>
        <w:t xml:space="preserve"> </w:t>
      </w:r>
      <w:r>
        <w:rPr>
          <w:sz w:val="24"/>
        </w:rPr>
        <w:t>the</w:t>
      </w:r>
      <w:r>
        <w:rPr>
          <w:spacing w:val="37"/>
          <w:sz w:val="24"/>
        </w:rPr>
        <w:t xml:space="preserve"> </w:t>
      </w:r>
      <w:r>
        <w:rPr>
          <w:sz w:val="24"/>
        </w:rPr>
        <w:t>data</w:t>
      </w:r>
      <w:r>
        <w:rPr>
          <w:spacing w:val="37"/>
          <w:sz w:val="24"/>
        </w:rPr>
        <w:t xml:space="preserve"> </w:t>
      </w:r>
      <w:r>
        <w:rPr>
          <w:sz w:val="24"/>
        </w:rPr>
        <w:t>dictionary,</w:t>
      </w:r>
      <w:r>
        <w:rPr>
          <w:spacing w:val="36"/>
          <w:sz w:val="24"/>
        </w:rPr>
        <w:t xml:space="preserve"> </w:t>
      </w:r>
      <w:r>
        <w:rPr>
          <w:sz w:val="24"/>
        </w:rPr>
        <w:t>create</w:t>
      </w:r>
      <w:r>
        <w:rPr>
          <w:spacing w:val="39"/>
          <w:sz w:val="24"/>
        </w:rPr>
        <w:t xml:space="preserve"> </w:t>
      </w:r>
      <w:r>
        <w:rPr>
          <w:sz w:val="24"/>
        </w:rPr>
        <w:t>a</w:t>
      </w:r>
      <w:r>
        <w:rPr>
          <w:spacing w:val="36"/>
          <w:sz w:val="24"/>
        </w:rPr>
        <w:t xml:space="preserve"> </w:t>
      </w:r>
      <w:r>
        <w:rPr>
          <w:sz w:val="24"/>
        </w:rPr>
        <w:t>database</w:t>
      </w:r>
      <w:r>
        <w:rPr>
          <w:spacing w:val="39"/>
          <w:sz w:val="24"/>
        </w:rPr>
        <w:t xml:space="preserve"> </w:t>
      </w:r>
      <w:r>
        <w:rPr>
          <w:sz w:val="24"/>
        </w:rPr>
        <w:t>with</w:t>
      </w:r>
      <w:r>
        <w:rPr>
          <w:spacing w:val="38"/>
          <w:sz w:val="24"/>
        </w:rPr>
        <w:t xml:space="preserve"> </w:t>
      </w:r>
      <w:r>
        <w:rPr>
          <w:sz w:val="24"/>
        </w:rPr>
        <w:t>all</w:t>
      </w:r>
      <w:r>
        <w:rPr>
          <w:spacing w:val="38"/>
          <w:sz w:val="24"/>
        </w:rPr>
        <w:t xml:space="preserve"> </w:t>
      </w:r>
      <w:r>
        <w:rPr>
          <w:sz w:val="24"/>
        </w:rPr>
        <w:t>the</w:t>
      </w:r>
      <w:r>
        <w:rPr>
          <w:spacing w:val="37"/>
          <w:sz w:val="24"/>
        </w:rPr>
        <w:t xml:space="preserve"> </w:t>
      </w:r>
      <w:r>
        <w:rPr>
          <w:sz w:val="24"/>
        </w:rPr>
        <w:t>defined</w:t>
      </w:r>
      <w:r>
        <w:rPr>
          <w:spacing w:val="37"/>
          <w:sz w:val="24"/>
        </w:rPr>
        <w:t xml:space="preserve"> </w:t>
      </w:r>
      <w:r>
        <w:rPr>
          <w:sz w:val="24"/>
        </w:rPr>
        <w:t>tables</w:t>
      </w:r>
      <w:r>
        <w:rPr>
          <w:spacing w:val="37"/>
          <w:sz w:val="24"/>
        </w:rPr>
        <w:t xml:space="preserve"> </w:t>
      </w:r>
      <w:r>
        <w:rPr>
          <w:sz w:val="24"/>
        </w:rPr>
        <w:t>for</w:t>
      </w:r>
      <w:r>
        <w:rPr>
          <w:spacing w:val="36"/>
          <w:sz w:val="24"/>
        </w:rPr>
        <w:t xml:space="preserve"> </w:t>
      </w:r>
      <w:r>
        <w:rPr>
          <w:sz w:val="24"/>
        </w:rPr>
        <w:t>the software.</w:t>
      </w:r>
      <w:r>
        <w:rPr>
          <w:spacing w:val="40"/>
          <w:sz w:val="24"/>
        </w:rPr>
        <w:t xml:space="preserve"> </w:t>
      </w:r>
      <w:r>
        <w:rPr>
          <w:sz w:val="24"/>
        </w:rPr>
        <w:t>For</w:t>
      </w:r>
      <w:r>
        <w:rPr>
          <w:spacing w:val="40"/>
          <w:sz w:val="24"/>
        </w:rPr>
        <w:t xml:space="preserve"> </w:t>
      </w:r>
      <w:r>
        <w:rPr>
          <w:sz w:val="24"/>
        </w:rPr>
        <w:t>example,</w:t>
      </w:r>
      <w:r>
        <w:rPr>
          <w:spacing w:val="40"/>
          <w:sz w:val="24"/>
        </w:rPr>
        <w:t xml:space="preserve"> </w:t>
      </w:r>
      <w:r>
        <w:rPr>
          <w:sz w:val="24"/>
        </w:rPr>
        <w:t>you</w:t>
      </w:r>
      <w:r>
        <w:rPr>
          <w:spacing w:val="40"/>
          <w:sz w:val="24"/>
        </w:rPr>
        <w:t xml:space="preserve"> </w:t>
      </w:r>
      <w:r>
        <w:rPr>
          <w:sz w:val="24"/>
        </w:rPr>
        <w:t>can</w:t>
      </w:r>
      <w:r>
        <w:rPr>
          <w:spacing w:val="40"/>
          <w:sz w:val="24"/>
        </w:rPr>
        <w:t xml:space="preserve"> </w:t>
      </w:r>
      <w:r>
        <w:rPr>
          <w:sz w:val="24"/>
        </w:rPr>
        <w:t>define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classes</w:t>
      </w:r>
      <w:r>
        <w:rPr>
          <w:spacing w:val="40"/>
          <w:sz w:val="24"/>
        </w:rPr>
        <w:t xml:space="preserve"> </w:t>
      </w:r>
      <w:r>
        <w:rPr>
          <w:sz w:val="24"/>
        </w:rPr>
        <w:t>in</w:t>
      </w:r>
      <w:r>
        <w:rPr>
          <w:spacing w:val="40"/>
          <w:sz w:val="24"/>
        </w:rPr>
        <w:t xml:space="preserve"> </w:t>
      </w:r>
      <w:r>
        <w:rPr>
          <w:sz w:val="24"/>
        </w:rPr>
        <w:t>‘models.py’</w:t>
      </w:r>
      <w:r>
        <w:rPr>
          <w:spacing w:val="40"/>
          <w:sz w:val="24"/>
        </w:rPr>
        <w:t xml:space="preserve"> </w:t>
      </w:r>
      <w:r>
        <w:rPr>
          <w:sz w:val="24"/>
        </w:rPr>
        <w:t>in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Django framework and execute ‘python manage.py </w:t>
      </w:r>
      <w:proofErr w:type="spellStart"/>
      <w:r>
        <w:rPr>
          <w:sz w:val="24"/>
        </w:rPr>
        <w:t>makemigrations</w:t>
      </w:r>
      <w:proofErr w:type="spellEnd"/>
      <w:r>
        <w:rPr>
          <w:sz w:val="24"/>
        </w:rPr>
        <w:t xml:space="preserve">’ and ‘python manage.py migrate’ to update the database. (Refer to </w:t>
      </w:r>
      <w:hyperlink r:id="rId8">
        <w:r>
          <w:rPr>
            <w:color w:val="0000FF"/>
            <w:sz w:val="24"/>
            <w:u w:val="single" w:color="0000FF"/>
          </w:rPr>
          <w:t>https://docs.djangoproject.com/en/4.1/topics/db/models/</w:t>
        </w:r>
      </w:hyperlink>
      <w:r>
        <w:rPr>
          <w:color w:val="0000FF"/>
          <w:sz w:val="24"/>
        </w:rPr>
        <w:t xml:space="preserve"> </w:t>
      </w:r>
      <w:r>
        <w:rPr>
          <w:sz w:val="24"/>
        </w:rPr>
        <w:t>for more details)</w:t>
      </w:r>
    </w:p>
    <w:p w14:paraId="064FCE22" w14:textId="77777777" w:rsidR="001909EF" w:rsidRDefault="001909EF">
      <w:pPr>
        <w:pStyle w:val="BodyText"/>
        <w:spacing w:before="1"/>
        <w:ind w:left="0"/>
      </w:pPr>
    </w:p>
    <w:p w14:paraId="064FCE23" w14:textId="5DBACF98" w:rsidR="001909EF" w:rsidRDefault="004B3EB5">
      <w:pPr>
        <w:pStyle w:val="ListParagraph"/>
        <w:numPr>
          <w:ilvl w:val="0"/>
          <w:numId w:val="1"/>
        </w:numPr>
        <w:tabs>
          <w:tab w:val="left" w:pos="720"/>
        </w:tabs>
        <w:spacing w:before="0"/>
        <w:ind w:right="353"/>
        <w:rPr>
          <w:sz w:val="24"/>
        </w:rPr>
      </w:pPr>
      <w:r>
        <w:rPr>
          <w:sz w:val="24"/>
        </w:rPr>
        <w:t>Determine</w:t>
      </w:r>
      <w:r>
        <w:rPr>
          <w:spacing w:val="40"/>
          <w:sz w:val="24"/>
        </w:rPr>
        <w:t xml:space="preserve"> </w:t>
      </w: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r>
        <w:rPr>
          <w:sz w:val="24"/>
        </w:rPr>
        <w:t>strategy</w:t>
      </w:r>
      <w:r>
        <w:rPr>
          <w:spacing w:val="40"/>
          <w:sz w:val="24"/>
        </w:rPr>
        <w:t xml:space="preserve"> </w:t>
      </w: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sz w:val="24"/>
        </w:rPr>
        <w:t>integrate</w:t>
      </w:r>
      <w:r>
        <w:rPr>
          <w:spacing w:val="40"/>
          <w:sz w:val="24"/>
        </w:rPr>
        <w:t xml:space="preserve"> </w:t>
      </w:r>
      <w:r>
        <w:rPr>
          <w:sz w:val="24"/>
        </w:rPr>
        <w:t>all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subsystems</w:t>
      </w:r>
      <w:r w:rsidR="00BC11F1">
        <w:rPr>
          <w:sz w:val="24"/>
        </w:rPr>
        <w:t>,</w:t>
      </w:r>
      <w:r>
        <w:rPr>
          <w:spacing w:val="40"/>
          <w:sz w:val="24"/>
        </w:rPr>
        <w:t xml:space="preserve"> </w:t>
      </w:r>
      <w:r>
        <w:rPr>
          <w:sz w:val="24"/>
        </w:rPr>
        <w:t>e.g.</w:t>
      </w:r>
      <w:r w:rsidR="00BC11F1">
        <w:rPr>
          <w:sz w:val="24"/>
        </w:rPr>
        <w:t>,</w:t>
      </w:r>
      <w:r>
        <w:rPr>
          <w:spacing w:val="40"/>
          <w:sz w:val="24"/>
        </w:rPr>
        <w:t xml:space="preserve"> </w:t>
      </w:r>
      <w:r>
        <w:rPr>
          <w:sz w:val="24"/>
        </w:rPr>
        <w:t>top-down</w:t>
      </w:r>
      <w:r>
        <w:rPr>
          <w:spacing w:val="40"/>
          <w:sz w:val="24"/>
        </w:rPr>
        <w:t xml:space="preserve"> </w:t>
      </w:r>
      <w:r>
        <w:rPr>
          <w:sz w:val="24"/>
        </w:rPr>
        <w:t>or</w:t>
      </w:r>
      <w:r>
        <w:rPr>
          <w:spacing w:val="40"/>
          <w:sz w:val="24"/>
        </w:rPr>
        <w:t xml:space="preserve"> </w:t>
      </w:r>
      <w:r>
        <w:rPr>
          <w:sz w:val="24"/>
        </w:rPr>
        <w:t>bottom-up. Explain the strategy to the tutor.</w:t>
      </w:r>
    </w:p>
    <w:p w14:paraId="064FCE24" w14:textId="77777777" w:rsidR="001909EF" w:rsidRDefault="001909EF">
      <w:pPr>
        <w:pStyle w:val="BodyText"/>
        <w:ind w:left="0"/>
      </w:pPr>
    </w:p>
    <w:p w14:paraId="064FCE25" w14:textId="77777777" w:rsidR="001909EF" w:rsidRDefault="004B3EB5">
      <w:pPr>
        <w:pStyle w:val="ListParagraph"/>
        <w:numPr>
          <w:ilvl w:val="0"/>
          <w:numId w:val="1"/>
        </w:numPr>
        <w:tabs>
          <w:tab w:val="left" w:pos="719"/>
        </w:tabs>
        <w:spacing w:before="0"/>
        <w:ind w:left="719" w:hanging="359"/>
        <w:rPr>
          <w:sz w:val="24"/>
        </w:rPr>
      </w:pPr>
      <w:r>
        <w:rPr>
          <w:sz w:val="24"/>
        </w:rPr>
        <w:t>Complete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integration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subsystems</w:t>
      </w:r>
      <w:r>
        <w:rPr>
          <w:spacing w:val="-1"/>
          <w:sz w:val="24"/>
        </w:rPr>
        <w:t xml:space="preserve"> </w:t>
      </w:r>
      <w:r>
        <w:rPr>
          <w:sz w:val="24"/>
        </w:rPr>
        <w:t>based</w:t>
      </w:r>
      <w:r>
        <w:rPr>
          <w:spacing w:val="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integration </w:t>
      </w:r>
      <w:r>
        <w:rPr>
          <w:spacing w:val="-2"/>
          <w:sz w:val="24"/>
        </w:rPr>
        <w:t>strategy.</w:t>
      </w:r>
    </w:p>
    <w:p w14:paraId="064FCE26" w14:textId="77777777" w:rsidR="001909EF" w:rsidRDefault="001909EF">
      <w:pPr>
        <w:pStyle w:val="BodyText"/>
        <w:ind w:left="0"/>
      </w:pPr>
    </w:p>
    <w:p w14:paraId="064FCE27" w14:textId="77777777" w:rsidR="001909EF" w:rsidRDefault="004B3EB5">
      <w:pPr>
        <w:pStyle w:val="ListParagraph"/>
        <w:numPr>
          <w:ilvl w:val="0"/>
          <w:numId w:val="1"/>
        </w:numPr>
        <w:tabs>
          <w:tab w:val="left" w:pos="719"/>
        </w:tabs>
        <w:spacing w:before="0"/>
        <w:ind w:left="719" w:hanging="359"/>
        <w:rPr>
          <w:sz w:val="24"/>
        </w:rPr>
      </w:pPr>
      <w:r>
        <w:rPr>
          <w:sz w:val="24"/>
        </w:rPr>
        <w:t>Perform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necessary</w:t>
      </w:r>
      <w:r>
        <w:rPr>
          <w:spacing w:val="-1"/>
          <w:sz w:val="24"/>
        </w:rPr>
        <w:t xml:space="preserve"> </w:t>
      </w:r>
      <w:r>
        <w:rPr>
          <w:sz w:val="24"/>
        </w:rPr>
        <w:t>integration</w:t>
      </w:r>
      <w:r>
        <w:rPr>
          <w:spacing w:val="-1"/>
          <w:sz w:val="24"/>
        </w:rPr>
        <w:t xml:space="preserve"> </w:t>
      </w:r>
      <w:r>
        <w:rPr>
          <w:sz w:val="24"/>
        </w:rPr>
        <w:t>testing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software</w:t>
      </w:r>
      <w:r>
        <w:rPr>
          <w:spacing w:val="-3"/>
          <w:sz w:val="24"/>
        </w:rPr>
        <w:t xml:space="preserve"> </w:t>
      </w:r>
      <w:r>
        <w:rPr>
          <w:sz w:val="24"/>
        </w:rPr>
        <w:t>integration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is </w:t>
      </w:r>
      <w:r>
        <w:rPr>
          <w:spacing w:val="-2"/>
          <w:sz w:val="24"/>
        </w:rPr>
        <w:t>done.</w:t>
      </w:r>
    </w:p>
    <w:sectPr w:rsidR="001909EF">
      <w:pgSz w:w="12240" w:h="15840"/>
      <w:pgMar w:top="1360" w:right="1440" w:bottom="960" w:left="1440" w:header="0" w:footer="77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EF2AAF" w14:textId="77777777" w:rsidR="00FE10D5" w:rsidRDefault="00FE10D5">
      <w:r>
        <w:separator/>
      </w:r>
    </w:p>
  </w:endnote>
  <w:endnote w:type="continuationSeparator" w:id="0">
    <w:p w14:paraId="6106D15B" w14:textId="77777777" w:rsidR="00FE10D5" w:rsidRDefault="00FE10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4FCE2E" w14:textId="77777777" w:rsidR="001909EF" w:rsidRDefault="004B3EB5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7184" behindDoc="1" locked="0" layoutInCell="1" allowOverlap="1" wp14:anchorId="064FCE2F" wp14:editId="064FCE30">
              <wp:simplePos x="0" y="0"/>
              <wp:positionH relativeFrom="page">
                <wp:posOffset>1141780</wp:posOffset>
              </wp:positionH>
              <wp:positionV relativeFrom="page">
                <wp:posOffset>9439656</wp:posOffset>
              </wp:positionV>
              <wp:extent cx="2745105" cy="9525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74510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745105" h="9525">
                            <a:moveTo>
                              <a:pt x="2744978" y="0"/>
                            </a:moveTo>
                            <a:lnTo>
                              <a:pt x="0" y="0"/>
                            </a:lnTo>
                            <a:lnTo>
                              <a:pt x="0" y="9143"/>
                            </a:lnTo>
                            <a:lnTo>
                              <a:pt x="2744978" y="9143"/>
                            </a:lnTo>
                            <a:lnTo>
                              <a:pt x="2744978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3EA4C2" id="Graphic 1" o:spid="_x0000_s1026" style="position:absolute;margin-left:89.9pt;margin-top:743.3pt;width:216.15pt;height:.75pt;z-index:-15799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74510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" path="m2744978,l,,,9143r2744978,l2744978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17696" behindDoc="1" locked="0" layoutInCell="1" allowOverlap="1" wp14:anchorId="064FCE31" wp14:editId="064FCE32">
              <wp:simplePos x="0" y="0"/>
              <wp:positionH relativeFrom="page">
                <wp:posOffset>1129080</wp:posOffset>
              </wp:positionH>
              <wp:positionV relativeFrom="page">
                <wp:posOffset>9445776</wp:posOffset>
              </wp:positionV>
              <wp:extent cx="2022475" cy="17081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22475" cy="1708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4FCE35" w14:textId="46D3BD3F" w:rsidR="001909EF" w:rsidRDefault="004B3EB5">
                          <w:pPr>
                            <w:spacing w:before="18"/>
                            <w:ind w:left="20"/>
                            <w:rPr>
                              <w:rFonts w:ascii="Arial MT"/>
                              <w:sz w:val="20"/>
                            </w:rPr>
                          </w:pPr>
                          <w:r>
                            <w:rPr>
                              <w:rFonts w:ascii="Arial MT"/>
                              <w:w w:val="80"/>
                              <w:sz w:val="20"/>
                            </w:rPr>
                            <w:t>CSE6214,</w:t>
                          </w:r>
                          <w:r>
                            <w:rPr>
                              <w:rFonts w:asci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w w:val="80"/>
                              <w:sz w:val="20"/>
                            </w:rPr>
                            <w:t>October/November</w:t>
                          </w:r>
                          <w:r>
                            <w:rPr>
                              <w:rFonts w:asci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w w:val="80"/>
                              <w:sz w:val="20"/>
                            </w:rPr>
                            <w:t>2025,</w:t>
                          </w:r>
                          <w:r>
                            <w:rPr>
                              <w:rFonts w:asci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4"/>
                              <w:w w:val="80"/>
                              <w:sz w:val="20"/>
                            </w:rPr>
                            <w:t>T2530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4FCE31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88.9pt;margin-top:743.75pt;width:159.25pt;height:13.45pt;z-index:-1579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" filled="f" stroked="f">
              <v:textbox inset="0,0,0,0">
                <w:txbxContent>
                  <w:p w14:paraId="064FCE35" w14:textId="46D3BD3F" w:rsidR="001909EF" w:rsidRDefault="004B3EB5">
                    <w:pPr>
                      <w:spacing w:before="18"/>
                      <w:ind w:left="20"/>
                      <w:rPr>
                        <w:rFonts w:ascii="Arial MT"/>
                        <w:sz w:val="20"/>
                      </w:rPr>
                    </w:pPr>
                    <w:r>
                      <w:rPr>
                        <w:rFonts w:ascii="Arial MT"/>
                        <w:w w:val="80"/>
                        <w:sz w:val="20"/>
                      </w:rPr>
                      <w:t>CSE6214,</w:t>
                    </w:r>
                    <w:r>
                      <w:rPr>
                        <w:rFonts w:asci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w w:val="80"/>
                        <w:sz w:val="20"/>
                      </w:rPr>
                      <w:t>October/November</w:t>
                    </w:r>
                    <w:r>
                      <w:rPr>
                        <w:rFonts w:asci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w w:val="80"/>
                        <w:sz w:val="20"/>
                      </w:rPr>
                      <w:t>2025,</w:t>
                    </w:r>
                    <w:r>
                      <w:rPr>
                        <w:rFonts w:asci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pacing w:val="-4"/>
                        <w:w w:val="80"/>
                        <w:sz w:val="20"/>
                      </w:rPr>
                      <w:t>T2530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18208" behindDoc="1" locked="0" layoutInCell="1" allowOverlap="1" wp14:anchorId="064FCE33" wp14:editId="064FCE34">
              <wp:simplePos x="0" y="0"/>
              <wp:positionH relativeFrom="page">
                <wp:posOffset>6287261</wp:posOffset>
              </wp:positionH>
              <wp:positionV relativeFrom="page">
                <wp:posOffset>9445776</wp:posOffset>
              </wp:positionV>
              <wp:extent cx="393065" cy="17081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93065" cy="1708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4FCE36" w14:textId="77777777" w:rsidR="001909EF" w:rsidRDefault="004B3EB5">
                          <w:pPr>
                            <w:spacing w:before="18"/>
                            <w:ind w:left="20"/>
                            <w:rPr>
                              <w:rFonts w:ascii="Arial MT"/>
                              <w:sz w:val="20"/>
                            </w:rPr>
                          </w:pPr>
                          <w:r>
                            <w:rPr>
                              <w:rFonts w:ascii="Arial MT"/>
                              <w:w w:val="80"/>
                              <w:sz w:val="20"/>
                            </w:rPr>
                            <w:t>Page</w:t>
                          </w:r>
                          <w:r>
                            <w:rPr>
                              <w:rFonts w:ascii="Arial MT"/>
                              <w:spacing w:val="-2"/>
                              <w:w w:val="9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10"/>
                              <w:w w:val="9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10"/>
                              <w:w w:val="9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10"/>
                              <w:w w:val="9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10"/>
                              <w:w w:val="90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Arial MT"/>
                              <w:spacing w:val="-10"/>
                              <w:w w:val="9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64FCE33" id="Textbox 3" o:spid="_x0000_s1027" type="#_x0000_t202" style="position:absolute;margin-left:495.05pt;margin-top:743.75pt;width:30.95pt;height:13.45pt;z-index:-1579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" filled="f" stroked="f">
              <v:textbox inset="0,0,0,0">
                <w:txbxContent>
                  <w:p w14:paraId="064FCE36" w14:textId="77777777" w:rsidR="001909EF" w:rsidRDefault="004B3EB5">
                    <w:pPr>
                      <w:spacing w:before="18"/>
                      <w:ind w:left="20"/>
                      <w:rPr>
                        <w:rFonts w:ascii="Arial MT"/>
                        <w:sz w:val="20"/>
                      </w:rPr>
                    </w:pPr>
                    <w:r>
                      <w:rPr>
                        <w:rFonts w:ascii="Arial MT"/>
                        <w:w w:val="80"/>
                        <w:sz w:val="20"/>
                      </w:rPr>
                      <w:t>Page</w:t>
                    </w:r>
                    <w:r>
                      <w:rPr>
                        <w:rFonts w:ascii="Arial MT"/>
                        <w:spacing w:val="-2"/>
                        <w:w w:val="90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pacing w:val="-10"/>
                        <w:w w:val="90"/>
                        <w:sz w:val="20"/>
                      </w:rPr>
                      <w:fldChar w:fldCharType="begin"/>
                    </w:r>
                    <w:r>
                      <w:rPr>
                        <w:rFonts w:ascii="Arial MT"/>
                        <w:spacing w:val="-10"/>
                        <w:w w:val="90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10"/>
                        <w:w w:val="90"/>
                        <w:sz w:val="20"/>
                      </w:rPr>
                      <w:fldChar w:fldCharType="separate"/>
                    </w:r>
                    <w:r>
                      <w:rPr>
                        <w:rFonts w:ascii="Arial MT"/>
                        <w:spacing w:val="-10"/>
                        <w:w w:val="90"/>
                        <w:sz w:val="20"/>
                      </w:rPr>
                      <w:t>1</w:t>
                    </w:r>
                    <w:r>
                      <w:rPr>
                        <w:rFonts w:ascii="Arial MT"/>
                        <w:spacing w:val="-10"/>
                        <w:w w:val="9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F2E48F" w14:textId="77777777" w:rsidR="00FE10D5" w:rsidRDefault="00FE10D5">
      <w:r>
        <w:separator/>
      </w:r>
    </w:p>
  </w:footnote>
  <w:footnote w:type="continuationSeparator" w:id="0">
    <w:p w14:paraId="6614225C" w14:textId="77777777" w:rsidR="00FE10D5" w:rsidRDefault="00FE10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463AA4"/>
    <w:multiLevelType w:val="hybridMultilevel"/>
    <w:tmpl w:val="A74C7F82"/>
    <w:lvl w:ilvl="0" w:tplc="246A63E2">
      <w:start w:val="1"/>
      <w:numFmt w:val="decimal"/>
      <w:lvlText w:val="%1."/>
      <w:lvlJc w:val="left"/>
      <w:pPr>
        <w:ind w:left="4144" w:hanging="3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6A83840">
      <w:numFmt w:val="bullet"/>
      <w:lvlText w:val="•"/>
      <w:lvlJc w:val="left"/>
      <w:pPr>
        <w:ind w:left="5044" w:hanging="300"/>
      </w:pPr>
      <w:rPr>
        <w:rFonts w:hint="default"/>
        <w:lang w:val="en-US" w:eastAsia="en-US" w:bidi="ar-SA"/>
      </w:rPr>
    </w:lvl>
    <w:lvl w:ilvl="2" w:tplc="4CA01F42">
      <w:numFmt w:val="bullet"/>
      <w:lvlText w:val="•"/>
      <w:lvlJc w:val="left"/>
      <w:pPr>
        <w:ind w:left="5944" w:hanging="300"/>
      </w:pPr>
      <w:rPr>
        <w:rFonts w:hint="default"/>
        <w:lang w:val="en-US" w:eastAsia="en-US" w:bidi="ar-SA"/>
      </w:rPr>
    </w:lvl>
    <w:lvl w:ilvl="3" w:tplc="ACFA70D2">
      <w:numFmt w:val="bullet"/>
      <w:lvlText w:val="•"/>
      <w:lvlJc w:val="left"/>
      <w:pPr>
        <w:ind w:left="6844" w:hanging="300"/>
      </w:pPr>
      <w:rPr>
        <w:rFonts w:hint="default"/>
        <w:lang w:val="en-US" w:eastAsia="en-US" w:bidi="ar-SA"/>
      </w:rPr>
    </w:lvl>
    <w:lvl w:ilvl="4" w:tplc="A0D82A2C">
      <w:numFmt w:val="bullet"/>
      <w:lvlText w:val="•"/>
      <w:lvlJc w:val="left"/>
      <w:pPr>
        <w:ind w:left="7744" w:hanging="300"/>
      </w:pPr>
      <w:rPr>
        <w:rFonts w:hint="default"/>
        <w:lang w:val="en-US" w:eastAsia="en-US" w:bidi="ar-SA"/>
      </w:rPr>
    </w:lvl>
    <w:lvl w:ilvl="5" w:tplc="5ECE82A0">
      <w:numFmt w:val="bullet"/>
      <w:lvlText w:val="•"/>
      <w:lvlJc w:val="left"/>
      <w:pPr>
        <w:ind w:left="8644" w:hanging="300"/>
      </w:pPr>
      <w:rPr>
        <w:rFonts w:hint="default"/>
        <w:lang w:val="en-US" w:eastAsia="en-US" w:bidi="ar-SA"/>
      </w:rPr>
    </w:lvl>
    <w:lvl w:ilvl="6" w:tplc="B6A8ED54">
      <w:numFmt w:val="bullet"/>
      <w:lvlText w:val="•"/>
      <w:lvlJc w:val="left"/>
      <w:pPr>
        <w:ind w:left="9544" w:hanging="300"/>
      </w:pPr>
      <w:rPr>
        <w:rFonts w:hint="default"/>
        <w:lang w:val="en-US" w:eastAsia="en-US" w:bidi="ar-SA"/>
      </w:rPr>
    </w:lvl>
    <w:lvl w:ilvl="7" w:tplc="6390E580">
      <w:numFmt w:val="bullet"/>
      <w:lvlText w:val="•"/>
      <w:lvlJc w:val="left"/>
      <w:pPr>
        <w:ind w:left="10444" w:hanging="300"/>
      </w:pPr>
      <w:rPr>
        <w:rFonts w:hint="default"/>
        <w:lang w:val="en-US" w:eastAsia="en-US" w:bidi="ar-SA"/>
      </w:rPr>
    </w:lvl>
    <w:lvl w:ilvl="8" w:tplc="14A69E1A">
      <w:numFmt w:val="bullet"/>
      <w:lvlText w:val="•"/>
      <w:lvlJc w:val="left"/>
      <w:pPr>
        <w:ind w:left="11344" w:hanging="300"/>
      </w:pPr>
      <w:rPr>
        <w:rFonts w:hint="default"/>
        <w:lang w:val="en-US" w:eastAsia="en-US" w:bidi="ar-SA"/>
      </w:rPr>
    </w:lvl>
  </w:abstractNum>
  <w:abstractNum w:abstractNumId="1" w15:restartNumberingAfterBreak="0">
    <w:nsid w:val="36CE3B4C"/>
    <w:multiLevelType w:val="hybridMultilevel"/>
    <w:tmpl w:val="064833EA"/>
    <w:lvl w:ilvl="0" w:tplc="FCF84492">
      <w:numFmt w:val="bullet"/>
      <w:lvlText w:val="-"/>
      <w:lvlJc w:val="left"/>
      <w:pPr>
        <w:ind w:left="1076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6" w:hanging="360"/>
      </w:pPr>
      <w:rPr>
        <w:rFonts w:ascii="Wingdings" w:hAnsi="Wingdings" w:hint="default"/>
      </w:rPr>
    </w:lvl>
  </w:abstractNum>
  <w:abstractNum w:abstractNumId="2" w15:restartNumberingAfterBreak="0">
    <w:nsid w:val="3E9A4FF4"/>
    <w:multiLevelType w:val="hybridMultilevel"/>
    <w:tmpl w:val="09405A44"/>
    <w:lvl w:ilvl="0" w:tplc="6D8ABA3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7125470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E6D03AC4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CE1201A4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5DAC07F0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E57C5370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523091E4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63623242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90E667E8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78C1598C"/>
    <w:multiLevelType w:val="hybridMultilevel"/>
    <w:tmpl w:val="DA4C135A"/>
    <w:lvl w:ilvl="0" w:tplc="CE5E8AD6">
      <w:numFmt w:val="bullet"/>
      <w:lvlText w:val="-"/>
      <w:lvlJc w:val="left"/>
      <w:pPr>
        <w:ind w:left="1076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6" w:hanging="360"/>
      </w:pPr>
      <w:rPr>
        <w:rFonts w:ascii="Wingdings" w:hAnsi="Wingdings" w:hint="default"/>
      </w:rPr>
    </w:lvl>
  </w:abstractNum>
  <w:abstractNum w:abstractNumId="4" w15:restartNumberingAfterBreak="0">
    <w:nsid w:val="7DC95BFB"/>
    <w:multiLevelType w:val="hybridMultilevel"/>
    <w:tmpl w:val="DB1679B6"/>
    <w:lvl w:ilvl="0" w:tplc="DE68BCFA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EF6DE30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8210105A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C2582BE4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291212E6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64CE8786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9110BC90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78E67E52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AADC2588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909EF"/>
    <w:rsid w:val="001909EF"/>
    <w:rsid w:val="004B3EB5"/>
    <w:rsid w:val="00632A5F"/>
    <w:rsid w:val="00944A8A"/>
    <w:rsid w:val="00A72E38"/>
    <w:rsid w:val="00B6222D"/>
    <w:rsid w:val="00BC11F1"/>
    <w:rsid w:val="00F61F66"/>
    <w:rsid w:val="00FE1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4FCDE6"/>
  <w15:docId w15:val="{04FD5803-216B-4E08-B4D4-2C9B45F09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20"/>
      <w:ind w:left="360" w:hanging="3"/>
    </w:pPr>
  </w:style>
  <w:style w:type="paragraph" w:customStyle="1" w:styleId="TableParagraph">
    <w:name w:val="Table Paragraph"/>
    <w:basedOn w:val="Normal"/>
    <w:uiPriority w:val="1"/>
    <w:qFormat/>
    <w:pPr>
      <w:spacing w:line="256" w:lineRule="exact"/>
      <w:ind w:left="105"/>
    </w:pPr>
  </w:style>
  <w:style w:type="paragraph" w:styleId="Header">
    <w:name w:val="header"/>
    <w:basedOn w:val="Normal"/>
    <w:link w:val="HeaderChar"/>
    <w:uiPriority w:val="99"/>
    <w:unhideWhenUsed/>
    <w:rsid w:val="004B3EB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B3EB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4B3EB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B3EB5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303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05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09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940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994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618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794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704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djangoproject.com/en/4.1/topics/db/models/" TargetMode="Externa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672</Words>
  <Characters>3832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Yeoh Eng Thiam</dc:creator>
  <cp:lastModifiedBy>NOOR IKMALIA SHAZLIN BINTI NOOR SUHAILAN</cp:lastModifiedBy>
  <cp:revision>4</cp:revision>
  <dcterms:created xsi:type="dcterms:W3CDTF">2025-08-05T04:14:00Z</dcterms:created>
  <dcterms:modified xsi:type="dcterms:W3CDTF">2026-01-21T03:03:00Z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2025-08-05T00:00:00Z</vt:filetime>
  </property>
  <property fmtid="{D5CDD505-2E9C-101B-9397-08002B2CF9AE}" pid="5" name="Producer">
    <vt:lpwstr>Microsoft® Word for Microsoft 365</vt:lpwstr>
  </property>
  <property fmtid="{D5CDD505-2E9C-101B-9397-08002B2CF9AE}" pid="6" name="GrammarlyDocumentId">
    <vt:lpwstr>05f3ee82-6e42-41d0-97b7-d41ac8176fd9</vt:lpwstr>
  </property>
</Properties>
</file>